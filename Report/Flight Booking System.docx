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1B7876" w14:textId="77777777" w:rsidR="002216E4" w:rsidRDefault="002216E4" w:rsidP="002216E4">
      <w:pPr>
        <w:pStyle w:val="Heading1"/>
        <w:ind w:left="722" w:right="1385"/>
      </w:pPr>
    </w:p>
    <w:p w14:paraId="0AE93C22" w14:textId="77777777" w:rsidR="002216E4" w:rsidRDefault="002216E4" w:rsidP="002216E4">
      <w:pPr>
        <w:pStyle w:val="Heading1"/>
        <w:ind w:left="722" w:right="1385"/>
      </w:pPr>
    </w:p>
    <w:p w14:paraId="30B4A22B" w14:textId="77777777" w:rsidR="002216E4" w:rsidRDefault="002216E4" w:rsidP="002216E4">
      <w:pPr>
        <w:pStyle w:val="Heading1"/>
        <w:ind w:left="722" w:right="1385"/>
      </w:pPr>
    </w:p>
    <w:p w14:paraId="1CBE1FD8" w14:textId="77777777" w:rsidR="002216E4" w:rsidRDefault="002216E4" w:rsidP="002216E4">
      <w:pPr>
        <w:pStyle w:val="Heading1"/>
        <w:ind w:left="722" w:right="1385"/>
      </w:pPr>
    </w:p>
    <w:p w14:paraId="44D85B3D" w14:textId="77777777" w:rsidR="002216E4" w:rsidRDefault="002216E4" w:rsidP="002216E4">
      <w:pPr>
        <w:pStyle w:val="Heading1"/>
        <w:ind w:left="722" w:right="1385"/>
      </w:pPr>
    </w:p>
    <w:p w14:paraId="3B310EB9" w14:textId="77777777" w:rsidR="002216E4" w:rsidRDefault="002216E4" w:rsidP="002216E4">
      <w:pPr>
        <w:pStyle w:val="Heading1"/>
        <w:ind w:left="722" w:right="1385"/>
      </w:pPr>
    </w:p>
    <w:p w14:paraId="640EA7B2" w14:textId="4B225943" w:rsidR="002216E4" w:rsidRDefault="002216E4" w:rsidP="002216E4">
      <w:pPr>
        <w:pStyle w:val="Heading1"/>
        <w:ind w:left="722" w:right="1385"/>
      </w:pPr>
      <w:r>
        <w:t>Flight Booking System</w:t>
      </w:r>
    </w:p>
    <w:p w14:paraId="2144455C" w14:textId="77777777" w:rsidR="002216E4" w:rsidRDefault="002216E4" w:rsidP="002216E4">
      <w:pPr>
        <w:pStyle w:val="BodyText"/>
        <w:rPr>
          <w:b/>
          <w:sz w:val="44"/>
        </w:rPr>
      </w:pPr>
    </w:p>
    <w:p w14:paraId="5325B143" w14:textId="77777777" w:rsidR="002216E4" w:rsidRDefault="002216E4" w:rsidP="002216E4">
      <w:pPr>
        <w:pStyle w:val="BodyText"/>
        <w:rPr>
          <w:b/>
          <w:sz w:val="44"/>
        </w:rPr>
      </w:pPr>
    </w:p>
    <w:p w14:paraId="680E452F" w14:textId="77777777" w:rsidR="002216E4" w:rsidRDefault="002216E4" w:rsidP="002216E4">
      <w:pPr>
        <w:spacing w:before="60"/>
        <w:rPr>
          <w:b/>
          <w:sz w:val="36"/>
        </w:rPr>
      </w:pPr>
    </w:p>
    <w:p w14:paraId="068100DB" w14:textId="77777777" w:rsidR="002216E4" w:rsidRDefault="002216E4" w:rsidP="002216E4">
      <w:pPr>
        <w:spacing w:before="60"/>
        <w:rPr>
          <w:b/>
          <w:sz w:val="36"/>
        </w:rPr>
      </w:pPr>
    </w:p>
    <w:p w14:paraId="1E0A90CD" w14:textId="77777777" w:rsidR="002216E4" w:rsidRDefault="002216E4" w:rsidP="002216E4">
      <w:pPr>
        <w:spacing w:before="60"/>
        <w:rPr>
          <w:b/>
          <w:sz w:val="36"/>
        </w:rPr>
      </w:pPr>
    </w:p>
    <w:p w14:paraId="1661C7A4" w14:textId="77777777" w:rsidR="002216E4" w:rsidRDefault="002216E4" w:rsidP="002216E4">
      <w:pPr>
        <w:spacing w:before="60"/>
        <w:rPr>
          <w:b/>
          <w:sz w:val="36"/>
        </w:rPr>
      </w:pPr>
    </w:p>
    <w:p w14:paraId="403496C6" w14:textId="77777777" w:rsidR="002216E4" w:rsidRDefault="002216E4" w:rsidP="002216E4">
      <w:pPr>
        <w:spacing w:before="60"/>
        <w:rPr>
          <w:b/>
          <w:sz w:val="36"/>
        </w:rPr>
      </w:pPr>
    </w:p>
    <w:p w14:paraId="3C890C9C" w14:textId="77777777" w:rsidR="002216E4" w:rsidRDefault="002216E4" w:rsidP="002216E4">
      <w:pPr>
        <w:spacing w:before="60"/>
        <w:rPr>
          <w:b/>
          <w:sz w:val="36"/>
        </w:rPr>
      </w:pPr>
    </w:p>
    <w:p w14:paraId="70B59EFA" w14:textId="77777777" w:rsidR="002216E4" w:rsidRDefault="002216E4" w:rsidP="002216E4">
      <w:pPr>
        <w:spacing w:before="60"/>
        <w:rPr>
          <w:b/>
          <w:sz w:val="36"/>
        </w:rPr>
      </w:pPr>
    </w:p>
    <w:p w14:paraId="02A0C2A7" w14:textId="77777777" w:rsidR="002216E4" w:rsidRDefault="002216E4" w:rsidP="002216E4">
      <w:pPr>
        <w:spacing w:before="60"/>
        <w:rPr>
          <w:b/>
          <w:sz w:val="36"/>
        </w:rPr>
      </w:pPr>
    </w:p>
    <w:p w14:paraId="6C582E72" w14:textId="77777777" w:rsidR="002216E4" w:rsidRDefault="002216E4" w:rsidP="002216E4">
      <w:pPr>
        <w:spacing w:before="60"/>
        <w:rPr>
          <w:b/>
          <w:sz w:val="36"/>
        </w:rPr>
      </w:pPr>
    </w:p>
    <w:p w14:paraId="0DFACAF3" w14:textId="77777777" w:rsidR="002216E4" w:rsidRDefault="002216E4" w:rsidP="002216E4">
      <w:pPr>
        <w:spacing w:before="60"/>
        <w:rPr>
          <w:b/>
          <w:sz w:val="36"/>
        </w:rPr>
      </w:pPr>
    </w:p>
    <w:p w14:paraId="6948764F" w14:textId="77777777" w:rsidR="002216E4" w:rsidRDefault="002216E4" w:rsidP="002216E4">
      <w:pPr>
        <w:spacing w:before="60"/>
        <w:rPr>
          <w:b/>
          <w:sz w:val="36"/>
        </w:rPr>
      </w:pPr>
    </w:p>
    <w:p w14:paraId="1BEFB115" w14:textId="77777777" w:rsidR="002216E4" w:rsidRDefault="002216E4" w:rsidP="002216E4">
      <w:pPr>
        <w:spacing w:before="60"/>
        <w:rPr>
          <w:b/>
          <w:sz w:val="36"/>
        </w:rPr>
      </w:pPr>
    </w:p>
    <w:p w14:paraId="55693A2F" w14:textId="77777777" w:rsidR="002216E4" w:rsidRDefault="002216E4" w:rsidP="002216E4">
      <w:pPr>
        <w:spacing w:before="60"/>
        <w:rPr>
          <w:b/>
          <w:sz w:val="36"/>
        </w:rPr>
      </w:pPr>
    </w:p>
    <w:p w14:paraId="40EA08D2" w14:textId="77777777" w:rsidR="002216E4" w:rsidRDefault="002216E4" w:rsidP="002216E4">
      <w:pPr>
        <w:spacing w:before="60"/>
        <w:rPr>
          <w:b/>
          <w:sz w:val="36"/>
        </w:rPr>
      </w:pPr>
    </w:p>
    <w:p w14:paraId="6D6141C5" w14:textId="77777777" w:rsidR="002216E4" w:rsidRDefault="002216E4" w:rsidP="002216E4">
      <w:pPr>
        <w:spacing w:before="60"/>
        <w:rPr>
          <w:b/>
          <w:sz w:val="36"/>
        </w:rPr>
      </w:pPr>
    </w:p>
    <w:p w14:paraId="47250878" w14:textId="77777777" w:rsidR="002216E4" w:rsidRDefault="002216E4" w:rsidP="002216E4">
      <w:pPr>
        <w:spacing w:before="60"/>
        <w:rPr>
          <w:b/>
          <w:sz w:val="36"/>
        </w:rPr>
      </w:pPr>
    </w:p>
    <w:p w14:paraId="72C2BEA1" w14:textId="77777777" w:rsidR="002216E4" w:rsidRDefault="002216E4" w:rsidP="002216E4">
      <w:pPr>
        <w:spacing w:before="60"/>
        <w:rPr>
          <w:b/>
          <w:sz w:val="36"/>
        </w:rPr>
      </w:pPr>
    </w:p>
    <w:p w14:paraId="34181AEE" w14:textId="77777777" w:rsidR="002216E4" w:rsidRDefault="002216E4" w:rsidP="002216E4">
      <w:pPr>
        <w:spacing w:before="60"/>
        <w:rPr>
          <w:b/>
          <w:sz w:val="36"/>
        </w:rPr>
      </w:pPr>
    </w:p>
    <w:p w14:paraId="1BCDDA6E" w14:textId="77777777" w:rsidR="002216E4" w:rsidRDefault="002216E4" w:rsidP="002216E4">
      <w:pPr>
        <w:spacing w:before="60"/>
        <w:rPr>
          <w:b/>
          <w:sz w:val="36"/>
        </w:rPr>
      </w:pPr>
    </w:p>
    <w:p w14:paraId="434169C1" w14:textId="77777777" w:rsidR="002216E4" w:rsidRDefault="002216E4" w:rsidP="002216E4">
      <w:pPr>
        <w:spacing w:before="60"/>
        <w:rPr>
          <w:b/>
          <w:sz w:val="36"/>
        </w:rPr>
      </w:pPr>
    </w:p>
    <w:p w14:paraId="3F82E901" w14:textId="77777777" w:rsidR="002216E4" w:rsidRDefault="002216E4" w:rsidP="002216E4">
      <w:pPr>
        <w:spacing w:before="60"/>
        <w:rPr>
          <w:b/>
          <w:sz w:val="36"/>
        </w:rPr>
      </w:pPr>
    </w:p>
    <w:p w14:paraId="1C31A7AD" w14:textId="77777777" w:rsidR="002216E4" w:rsidRPr="00EB76CF" w:rsidRDefault="002216E4" w:rsidP="002216E4">
      <w:pPr>
        <w:jc w:val="center"/>
        <w:sectPr w:rsidR="002216E4" w:rsidRPr="00EB76CF" w:rsidSect="002216E4">
          <w:footerReference w:type="default" r:id="rId7"/>
          <w:pgSz w:w="11910" w:h="17340"/>
          <w:pgMar w:top="1360" w:right="1560" w:bottom="1200" w:left="1580" w:header="0" w:footer="1014" w:gutter="0"/>
          <w:cols w:space="720"/>
        </w:sectPr>
      </w:pPr>
    </w:p>
    <w:p w14:paraId="37FA694C" w14:textId="77777777" w:rsidR="002216E4" w:rsidRPr="00D8428B" w:rsidRDefault="002216E4" w:rsidP="002216E4">
      <w:pPr>
        <w:jc w:val="both"/>
        <w:rPr>
          <w:b/>
          <w:bCs/>
          <w:color w:val="0E101A"/>
          <w:sz w:val="48"/>
          <w:szCs w:val="48"/>
        </w:rPr>
      </w:pPr>
      <w:r w:rsidRPr="00D8428B">
        <w:rPr>
          <w:b/>
          <w:bCs/>
          <w:color w:val="0E101A"/>
          <w:sz w:val="48"/>
          <w:szCs w:val="48"/>
        </w:rPr>
        <w:lastRenderedPageBreak/>
        <w:t>Introduction</w:t>
      </w:r>
    </w:p>
    <w:p w14:paraId="1CA64D19" w14:textId="77777777" w:rsidR="002216E4" w:rsidRDefault="002216E4" w:rsidP="002216E4">
      <w:pPr>
        <w:jc w:val="both"/>
        <w:rPr>
          <w:color w:val="0E101A"/>
          <w:sz w:val="24"/>
          <w:shd w:val="clear" w:color="auto" w:fill="FFFFFF"/>
        </w:rPr>
      </w:pPr>
    </w:p>
    <w:p w14:paraId="32E86C4F" w14:textId="77777777" w:rsidR="002216E4" w:rsidRDefault="002216E4" w:rsidP="002216E4">
      <w:pPr>
        <w:jc w:val="both"/>
        <w:rPr>
          <w:color w:val="0E101A"/>
          <w:sz w:val="24"/>
          <w:shd w:val="clear" w:color="auto" w:fill="FFFFFF"/>
        </w:rPr>
      </w:pPr>
    </w:p>
    <w:p w14:paraId="2F38A17C" w14:textId="77777777" w:rsidR="002216E4" w:rsidRPr="002216E4" w:rsidRDefault="002216E4" w:rsidP="002216E4">
      <w:pPr>
        <w:spacing w:after="200" w:line="276" w:lineRule="auto"/>
        <w:jc w:val="both"/>
        <w:rPr>
          <w:color w:val="0E101A"/>
          <w:sz w:val="24"/>
          <w:shd w:val="clear" w:color="auto" w:fill="FFFFFF"/>
        </w:rPr>
      </w:pPr>
      <w:r w:rsidRPr="002216E4">
        <w:rPr>
          <w:color w:val="0E101A"/>
          <w:sz w:val="24"/>
          <w:shd w:val="clear" w:color="auto" w:fill="FFFFFF"/>
        </w:rPr>
        <w:t>The "Flight Booking System" project aims to revolutionize the way passengers book flights by providing an efficient, user-friendly, and comprehensive online platform. In today’s fast-paced world, travelers seek convenience, speed, and reliability when making travel arrangements. Traditional flight booking methods often involve multiple steps, significant time, and potential errors, leading to customer dissatisfaction and lost revenue opportunities for airlines. This project addresses these challenges by integrating advanced technology to streamline the flight booking process, ensuring a seamless experience for users.</w:t>
      </w:r>
    </w:p>
    <w:p w14:paraId="2A97F062" w14:textId="77777777" w:rsidR="002216E4" w:rsidRPr="002216E4" w:rsidRDefault="002216E4" w:rsidP="002216E4">
      <w:pPr>
        <w:spacing w:after="200" w:line="276" w:lineRule="auto"/>
        <w:jc w:val="both"/>
        <w:rPr>
          <w:color w:val="0E101A"/>
          <w:sz w:val="24"/>
          <w:shd w:val="clear" w:color="auto" w:fill="FFFFFF"/>
        </w:rPr>
      </w:pPr>
    </w:p>
    <w:p w14:paraId="21EDAD61" w14:textId="77777777" w:rsidR="002216E4" w:rsidRPr="002216E4" w:rsidRDefault="002216E4" w:rsidP="002216E4">
      <w:pPr>
        <w:spacing w:after="200" w:line="276" w:lineRule="auto"/>
        <w:jc w:val="both"/>
        <w:rPr>
          <w:color w:val="0E101A"/>
          <w:sz w:val="24"/>
          <w:shd w:val="clear" w:color="auto" w:fill="FFFFFF"/>
        </w:rPr>
      </w:pPr>
      <w:r w:rsidRPr="002216E4">
        <w:rPr>
          <w:color w:val="0E101A"/>
          <w:sz w:val="24"/>
          <w:shd w:val="clear" w:color="auto" w:fill="FFFFFF"/>
        </w:rPr>
        <w:t>The primary objective of the "Flight Booking System" project is to develop an online platform that allows users to search for flights, compare prices, and book tickets with ease. The system provides real-time information on flight availability, pricing, and schedules, enabling users to make informed decisions. By incorporating features such as user-friendly search filters, secure payment gateways, and automated booking confirmations, the platform enhances the overall customer experience.</w:t>
      </w:r>
    </w:p>
    <w:p w14:paraId="36212A8C" w14:textId="77777777" w:rsidR="002216E4" w:rsidRPr="002216E4" w:rsidRDefault="002216E4" w:rsidP="002216E4">
      <w:pPr>
        <w:spacing w:after="200" w:line="276" w:lineRule="auto"/>
        <w:jc w:val="both"/>
        <w:rPr>
          <w:color w:val="0E101A"/>
          <w:sz w:val="24"/>
          <w:shd w:val="clear" w:color="auto" w:fill="FFFFFF"/>
        </w:rPr>
      </w:pPr>
    </w:p>
    <w:p w14:paraId="3169FB33" w14:textId="77777777" w:rsidR="002216E4" w:rsidRPr="002216E4" w:rsidRDefault="002216E4" w:rsidP="002216E4">
      <w:pPr>
        <w:spacing w:after="200" w:line="276" w:lineRule="auto"/>
        <w:jc w:val="both"/>
        <w:rPr>
          <w:color w:val="0E101A"/>
          <w:sz w:val="24"/>
          <w:shd w:val="clear" w:color="auto" w:fill="FFFFFF"/>
        </w:rPr>
      </w:pPr>
      <w:r w:rsidRPr="002216E4">
        <w:rPr>
          <w:color w:val="0E101A"/>
          <w:sz w:val="24"/>
          <w:shd w:val="clear" w:color="auto" w:fill="FFFFFF"/>
        </w:rPr>
        <w:t>For airlines and travel agencies, the system offers tools to manage flight schedules, pricing strategies, and customer interactions efficiently. The platform supports dynamic pricing models, allowing airlines to optimize revenue based on demand and availability. Additionally, detailed analytics and reporting capabilities provide insights into booking trends, customer preferences, and market dynamics, aiding in strategic planning and decision-making.</w:t>
      </w:r>
    </w:p>
    <w:p w14:paraId="49D6B229" w14:textId="77777777" w:rsidR="002216E4" w:rsidRPr="002216E4" w:rsidRDefault="002216E4" w:rsidP="002216E4">
      <w:pPr>
        <w:spacing w:after="200" w:line="276" w:lineRule="auto"/>
        <w:jc w:val="both"/>
        <w:rPr>
          <w:color w:val="0E101A"/>
          <w:sz w:val="24"/>
          <w:shd w:val="clear" w:color="auto" w:fill="FFFFFF"/>
        </w:rPr>
      </w:pPr>
    </w:p>
    <w:p w14:paraId="4C7DB88B" w14:textId="77777777" w:rsidR="002216E4" w:rsidRPr="002216E4" w:rsidRDefault="002216E4" w:rsidP="002216E4">
      <w:pPr>
        <w:spacing w:after="200" w:line="276" w:lineRule="auto"/>
        <w:jc w:val="both"/>
        <w:rPr>
          <w:color w:val="0E101A"/>
          <w:sz w:val="24"/>
          <w:shd w:val="clear" w:color="auto" w:fill="FFFFFF"/>
        </w:rPr>
      </w:pPr>
      <w:r w:rsidRPr="002216E4">
        <w:rPr>
          <w:color w:val="0E101A"/>
          <w:sz w:val="24"/>
          <w:shd w:val="clear" w:color="auto" w:fill="FFFFFF"/>
        </w:rPr>
        <w:t>Security and data privacy are critical components of the "Flight Booking System," ensuring that user information and transactions are protected against unauthorized access and breaches. The platform complies with industry standards and regulations, fostering trust and reliability among users.</w:t>
      </w:r>
    </w:p>
    <w:p w14:paraId="0E1D8AAF" w14:textId="77777777" w:rsidR="002216E4" w:rsidRPr="002216E4" w:rsidRDefault="002216E4" w:rsidP="002216E4">
      <w:pPr>
        <w:spacing w:after="200" w:line="276" w:lineRule="auto"/>
        <w:jc w:val="both"/>
        <w:rPr>
          <w:color w:val="0E101A"/>
          <w:sz w:val="24"/>
          <w:shd w:val="clear" w:color="auto" w:fill="FFFFFF"/>
        </w:rPr>
      </w:pPr>
    </w:p>
    <w:p w14:paraId="1242DEDD" w14:textId="1B4E820F" w:rsidR="002216E4" w:rsidRDefault="002216E4" w:rsidP="002216E4">
      <w:pPr>
        <w:spacing w:after="200" w:line="276" w:lineRule="auto"/>
        <w:jc w:val="both"/>
        <w:rPr>
          <w:color w:val="0E101A"/>
          <w:sz w:val="24"/>
          <w:shd w:val="clear" w:color="auto" w:fill="FFFFFF"/>
        </w:rPr>
      </w:pPr>
      <w:r w:rsidRPr="002216E4">
        <w:rPr>
          <w:color w:val="0E101A"/>
          <w:sz w:val="24"/>
          <w:shd w:val="clear" w:color="auto" w:fill="FFFFFF"/>
        </w:rPr>
        <w:t>In summary, the "Flight Booking System" project aims to transform the flight booking experience by leveraging technology to create a streamlined, efficient, and secure platform. By enhancing operational efficiency, improving customer satisfaction, and providing valuable insights to airlines and travel agencies, the system addresses the evolving needs of the travel industry and contributes to its growth and sustainability.</w:t>
      </w:r>
    </w:p>
    <w:p w14:paraId="0DAC6050" w14:textId="77777777" w:rsidR="002216E4" w:rsidRDefault="002216E4" w:rsidP="002216E4">
      <w:pPr>
        <w:spacing w:after="200" w:line="276" w:lineRule="auto"/>
        <w:jc w:val="both"/>
        <w:rPr>
          <w:color w:val="0E101A"/>
          <w:sz w:val="24"/>
          <w:shd w:val="clear" w:color="auto" w:fill="FFFFFF"/>
        </w:rPr>
      </w:pPr>
    </w:p>
    <w:p w14:paraId="3F3C8F9A" w14:textId="77777777" w:rsidR="002216E4" w:rsidRDefault="002216E4" w:rsidP="002216E4">
      <w:pPr>
        <w:spacing w:after="200" w:line="276" w:lineRule="auto"/>
        <w:jc w:val="both"/>
        <w:rPr>
          <w:b/>
          <w:bCs/>
          <w:color w:val="0E101A"/>
          <w:sz w:val="48"/>
          <w:szCs w:val="48"/>
        </w:rPr>
      </w:pPr>
    </w:p>
    <w:p w14:paraId="2A6C833A" w14:textId="77777777" w:rsidR="002216E4" w:rsidRPr="00D8428B" w:rsidRDefault="002216E4" w:rsidP="002216E4">
      <w:pPr>
        <w:spacing w:after="200" w:line="276" w:lineRule="auto"/>
        <w:jc w:val="both"/>
        <w:rPr>
          <w:b/>
          <w:bCs/>
          <w:color w:val="0E101A"/>
          <w:sz w:val="48"/>
          <w:szCs w:val="48"/>
        </w:rPr>
      </w:pPr>
      <w:r w:rsidRPr="00D8428B">
        <w:rPr>
          <w:b/>
          <w:bCs/>
          <w:color w:val="0E101A"/>
          <w:sz w:val="48"/>
          <w:szCs w:val="48"/>
        </w:rPr>
        <w:lastRenderedPageBreak/>
        <w:t>Abstraction</w:t>
      </w:r>
    </w:p>
    <w:p w14:paraId="1FF311BA" w14:textId="77777777" w:rsidR="002216E4" w:rsidRPr="003E076D" w:rsidRDefault="002216E4" w:rsidP="002216E4">
      <w:pPr>
        <w:jc w:val="both"/>
        <w:rPr>
          <w:color w:val="0E101A"/>
          <w:sz w:val="24"/>
        </w:rPr>
      </w:pPr>
    </w:p>
    <w:p w14:paraId="6EA2F7D5" w14:textId="77777777" w:rsidR="004D1D3B" w:rsidRPr="004D1D3B" w:rsidRDefault="004D1D3B" w:rsidP="004D1D3B">
      <w:pPr>
        <w:spacing w:after="200" w:line="276" w:lineRule="auto"/>
        <w:jc w:val="both"/>
        <w:rPr>
          <w:color w:val="0E101A"/>
          <w:sz w:val="24"/>
          <w:shd w:val="clear" w:color="auto" w:fill="FFFFFF"/>
        </w:rPr>
      </w:pPr>
      <w:r w:rsidRPr="004D1D3B">
        <w:rPr>
          <w:color w:val="0E101A"/>
          <w:sz w:val="24"/>
          <w:shd w:val="clear" w:color="auto" w:fill="FFFFFF"/>
        </w:rPr>
        <w:t>The "Flight Booking System" project is designed to streamline and enhance the process of booking flights through an integrated online platform. This system addresses the complexities and inefficiencies associated with traditional flight booking methods by providing a user-friendly interface and advanced functionalities. The platform enables users to search for flights, compare prices, and book tickets efficiently, all while receiving real-time updates on flight availability and schedules.</w:t>
      </w:r>
    </w:p>
    <w:p w14:paraId="7D0AA5AE" w14:textId="77777777" w:rsidR="004D1D3B" w:rsidRPr="004D1D3B" w:rsidRDefault="004D1D3B" w:rsidP="004D1D3B">
      <w:pPr>
        <w:spacing w:after="200" w:line="276" w:lineRule="auto"/>
        <w:jc w:val="both"/>
        <w:rPr>
          <w:color w:val="0E101A"/>
          <w:sz w:val="24"/>
          <w:shd w:val="clear" w:color="auto" w:fill="FFFFFF"/>
        </w:rPr>
      </w:pPr>
    </w:p>
    <w:p w14:paraId="1C82F56E" w14:textId="77777777" w:rsidR="004D1D3B" w:rsidRPr="004D1D3B" w:rsidRDefault="004D1D3B" w:rsidP="004D1D3B">
      <w:pPr>
        <w:spacing w:after="200" w:line="276" w:lineRule="auto"/>
        <w:jc w:val="both"/>
        <w:rPr>
          <w:color w:val="0E101A"/>
          <w:sz w:val="24"/>
          <w:shd w:val="clear" w:color="auto" w:fill="FFFFFF"/>
        </w:rPr>
      </w:pPr>
      <w:r w:rsidRPr="004D1D3B">
        <w:rPr>
          <w:color w:val="0E101A"/>
          <w:sz w:val="24"/>
          <w:shd w:val="clear" w:color="auto" w:fill="FFFFFF"/>
        </w:rPr>
        <w:t>For travelers, the system offers a seamless experience with features such as intuitive search filters, secure payment options, and automated booking confirmations. These features minimize the time and effort required to book flights, thereby enhancing customer satisfaction. Additionally, the system supports personalized recommendations based on user preferences and past bookings, further improving the overall user experience.</w:t>
      </w:r>
    </w:p>
    <w:p w14:paraId="670E421E" w14:textId="77777777" w:rsidR="004D1D3B" w:rsidRPr="004D1D3B" w:rsidRDefault="004D1D3B" w:rsidP="004D1D3B">
      <w:pPr>
        <w:spacing w:after="200" w:line="276" w:lineRule="auto"/>
        <w:jc w:val="both"/>
        <w:rPr>
          <w:color w:val="0E101A"/>
          <w:sz w:val="24"/>
          <w:shd w:val="clear" w:color="auto" w:fill="FFFFFF"/>
        </w:rPr>
      </w:pPr>
    </w:p>
    <w:p w14:paraId="290B6BD7" w14:textId="77777777" w:rsidR="004D1D3B" w:rsidRPr="004D1D3B" w:rsidRDefault="004D1D3B" w:rsidP="004D1D3B">
      <w:pPr>
        <w:spacing w:after="200" w:line="276" w:lineRule="auto"/>
        <w:jc w:val="both"/>
        <w:rPr>
          <w:color w:val="0E101A"/>
          <w:sz w:val="24"/>
          <w:shd w:val="clear" w:color="auto" w:fill="FFFFFF"/>
        </w:rPr>
      </w:pPr>
      <w:r w:rsidRPr="004D1D3B">
        <w:rPr>
          <w:color w:val="0E101A"/>
          <w:sz w:val="24"/>
          <w:shd w:val="clear" w:color="auto" w:fill="FFFFFF"/>
        </w:rPr>
        <w:t>For airlines and travel agencies, the "Flight Booking System" provides robust tools for managing flight schedules, pricing, and customer relationships. The platform supports dynamic pricing, allowing airlines to adjust prices based on demand and optimize revenue. Detailed analytics and reporting capabilities offer insights into booking trends and customer behavior, aiding in strategic planning and operational decision-making.</w:t>
      </w:r>
    </w:p>
    <w:p w14:paraId="3634E302" w14:textId="77777777" w:rsidR="004D1D3B" w:rsidRPr="004D1D3B" w:rsidRDefault="004D1D3B" w:rsidP="004D1D3B">
      <w:pPr>
        <w:spacing w:after="200" w:line="276" w:lineRule="auto"/>
        <w:jc w:val="both"/>
        <w:rPr>
          <w:color w:val="0E101A"/>
          <w:sz w:val="24"/>
          <w:shd w:val="clear" w:color="auto" w:fill="FFFFFF"/>
        </w:rPr>
      </w:pPr>
    </w:p>
    <w:p w14:paraId="25F59DA4" w14:textId="77777777" w:rsidR="004D1D3B" w:rsidRPr="004D1D3B" w:rsidRDefault="004D1D3B" w:rsidP="004D1D3B">
      <w:pPr>
        <w:spacing w:after="200" w:line="276" w:lineRule="auto"/>
        <w:jc w:val="both"/>
        <w:rPr>
          <w:color w:val="0E101A"/>
          <w:sz w:val="24"/>
          <w:shd w:val="clear" w:color="auto" w:fill="FFFFFF"/>
        </w:rPr>
      </w:pPr>
      <w:r w:rsidRPr="004D1D3B">
        <w:rPr>
          <w:color w:val="0E101A"/>
          <w:sz w:val="24"/>
          <w:shd w:val="clear" w:color="auto" w:fill="FFFFFF"/>
        </w:rPr>
        <w:t xml:space="preserve">Security and data privacy are paramount in the design of the system, ensuring that user data and transactions are protected in compliance with industry standards and regulations. </w:t>
      </w:r>
      <w:proofErr w:type="gramStart"/>
      <w:r w:rsidRPr="004D1D3B">
        <w:rPr>
          <w:color w:val="0E101A"/>
          <w:sz w:val="24"/>
          <w:shd w:val="clear" w:color="auto" w:fill="FFFFFF"/>
        </w:rPr>
        <w:t>This fosters</w:t>
      </w:r>
      <w:proofErr w:type="gramEnd"/>
      <w:r w:rsidRPr="004D1D3B">
        <w:rPr>
          <w:color w:val="0E101A"/>
          <w:sz w:val="24"/>
          <w:shd w:val="clear" w:color="auto" w:fill="FFFFFF"/>
        </w:rPr>
        <w:t xml:space="preserve"> trust and reliability, encouraging more users to adopt the platform for their travel needs.</w:t>
      </w:r>
    </w:p>
    <w:p w14:paraId="5AAD7538" w14:textId="77777777" w:rsidR="004D1D3B" w:rsidRPr="004D1D3B" w:rsidRDefault="004D1D3B" w:rsidP="004D1D3B">
      <w:pPr>
        <w:spacing w:after="200" w:line="276" w:lineRule="auto"/>
        <w:jc w:val="both"/>
        <w:rPr>
          <w:color w:val="0E101A"/>
          <w:sz w:val="24"/>
          <w:shd w:val="clear" w:color="auto" w:fill="FFFFFF"/>
        </w:rPr>
      </w:pPr>
    </w:p>
    <w:p w14:paraId="3133DC54" w14:textId="4B76BA9D" w:rsidR="002216E4" w:rsidRDefault="004D1D3B" w:rsidP="004D1D3B">
      <w:pPr>
        <w:spacing w:after="200" w:line="276" w:lineRule="auto"/>
        <w:jc w:val="both"/>
        <w:rPr>
          <w:color w:val="0E101A"/>
          <w:sz w:val="24"/>
          <w:shd w:val="clear" w:color="auto" w:fill="FFFFFF"/>
        </w:rPr>
      </w:pPr>
      <w:r w:rsidRPr="004D1D3B">
        <w:rPr>
          <w:color w:val="0E101A"/>
          <w:sz w:val="24"/>
          <w:shd w:val="clear" w:color="auto" w:fill="FFFFFF"/>
        </w:rPr>
        <w:t>In summary, the "Flight Booking System" project delivers a comprehensive solution that modernizes the flight booking process through technology. By improving operational efficiency, enhancing user convenience, and providing valuable insights for airlines and travel agencies, the system meets the demands of the contemporary travel industry and promotes sustainable growth.</w:t>
      </w:r>
    </w:p>
    <w:p w14:paraId="30A2ECAC" w14:textId="77777777" w:rsidR="002216E4" w:rsidRPr="00443BFA" w:rsidRDefault="002216E4" w:rsidP="002216E4">
      <w:pPr>
        <w:pStyle w:val="ListParagraph"/>
        <w:spacing w:before="100" w:after="100"/>
        <w:ind w:left="1080"/>
        <w:jc w:val="both"/>
        <w:rPr>
          <w:sz w:val="24"/>
          <w:shd w:val="clear" w:color="auto" w:fill="FFFFFF"/>
        </w:rPr>
      </w:pPr>
    </w:p>
    <w:p w14:paraId="755E488A" w14:textId="77777777" w:rsidR="002216E4" w:rsidRDefault="002216E4" w:rsidP="002216E4">
      <w:pPr>
        <w:spacing w:after="200" w:line="276" w:lineRule="auto"/>
        <w:jc w:val="both"/>
        <w:rPr>
          <w:b/>
          <w:sz w:val="48"/>
        </w:rPr>
      </w:pPr>
      <w:r w:rsidRPr="00D6770E">
        <w:rPr>
          <w:b/>
          <w:sz w:val="48"/>
        </w:rPr>
        <w:t>Project Overview</w:t>
      </w:r>
    </w:p>
    <w:p w14:paraId="270619E8" w14:textId="77777777" w:rsidR="00CA2E90" w:rsidRPr="00CA2E90" w:rsidRDefault="00CA2E90" w:rsidP="00CA2E90">
      <w:pPr>
        <w:spacing w:after="200" w:line="276" w:lineRule="auto"/>
        <w:jc w:val="both"/>
        <w:rPr>
          <w:sz w:val="24"/>
          <w:shd w:val="clear" w:color="auto" w:fill="FFFFFF"/>
        </w:rPr>
      </w:pPr>
      <w:r w:rsidRPr="00CA2E90">
        <w:rPr>
          <w:sz w:val="24"/>
          <w:shd w:val="clear" w:color="auto" w:fill="FFFFFF"/>
        </w:rPr>
        <w:t xml:space="preserve">The "Flight Booking System" project is a comprehensive solution aimed at revolutionizing the traditional flight booking process through an advanced online platform. This system is designed to cater to the needs of both travelers and airlines, addressing inefficiencies, improving user experience, and enhancing operational effectiveness. With the increasing </w:t>
      </w:r>
      <w:r w:rsidRPr="00CA2E90">
        <w:rPr>
          <w:sz w:val="24"/>
          <w:shd w:val="clear" w:color="auto" w:fill="FFFFFF"/>
        </w:rPr>
        <w:lastRenderedPageBreak/>
        <w:t>demand for convenient and reliable travel arrangements, this project provides a modernized approach to booking flights, ensuring a seamless and efficient process for all users.</w:t>
      </w:r>
    </w:p>
    <w:p w14:paraId="301CA9E8" w14:textId="77777777" w:rsidR="00CA2E90" w:rsidRPr="00CA2E90" w:rsidRDefault="00CA2E90" w:rsidP="00CA2E90">
      <w:pPr>
        <w:spacing w:after="200" w:line="276" w:lineRule="auto"/>
        <w:jc w:val="both"/>
        <w:rPr>
          <w:sz w:val="24"/>
          <w:shd w:val="clear" w:color="auto" w:fill="FFFFFF"/>
        </w:rPr>
      </w:pPr>
    </w:p>
    <w:p w14:paraId="56AEEDD7" w14:textId="77777777" w:rsidR="00CA2E90" w:rsidRPr="00CA2E90" w:rsidRDefault="00CA2E90" w:rsidP="00CA2E90">
      <w:pPr>
        <w:spacing w:after="200" w:line="276" w:lineRule="auto"/>
        <w:jc w:val="both"/>
        <w:rPr>
          <w:sz w:val="24"/>
          <w:shd w:val="clear" w:color="auto" w:fill="FFFFFF"/>
        </w:rPr>
      </w:pPr>
      <w:r w:rsidRPr="00CA2E90">
        <w:rPr>
          <w:sz w:val="24"/>
          <w:shd w:val="clear" w:color="auto" w:fill="FFFFFF"/>
        </w:rPr>
        <w:t>The core functionality of the system allows users to search for flights, compare prices, and book tickets in a streamlined manner. The platform provides real-time information on flight availability, schedules, and pricing, enabling travelers to make informed decisions quickly and easily. Features such as user-friendly search filters, secure payment gateways, and automated booking confirmations contribute to a hassle-free booking experience, reducing the time and effort typically associated with securing flight reservations.</w:t>
      </w:r>
    </w:p>
    <w:p w14:paraId="0FE732AA" w14:textId="77777777" w:rsidR="00CA2E90" w:rsidRPr="00CA2E90" w:rsidRDefault="00CA2E90" w:rsidP="00CA2E90">
      <w:pPr>
        <w:spacing w:after="200" w:line="276" w:lineRule="auto"/>
        <w:jc w:val="both"/>
        <w:rPr>
          <w:sz w:val="24"/>
          <w:shd w:val="clear" w:color="auto" w:fill="FFFFFF"/>
        </w:rPr>
      </w:pPr>
    </w:p>
    <w:p w14:paraId="338F6A44" w14:textId="77777777" w:rsidR="00CA2E90" w:rsidRPr="00CA2E90" w:rsidRDefault="00CA2E90" w:rsidP="00CA2E90">
      <w:pPr>
        <w:spacing w:after="200" w:line="276" w:lineRule="auto"/>
        <w:jc w:val="both"/>
        <w:rPr>
          <w:sz w:val="24"/>
          <w:shd w:val="clear" w:color="auto" w:fill="FFFFFF"/>
        </w:rPr>
      </w:pPr>
      <w:r w:rsidRPr="00CA2E90">
        <w:rPr>
          <w:sz w:val="24"/>
          <w:shd w:val="clear" w:color="auto" w:fill="FFFFFF"/>
        </w:rPr>
        <w:t>For airlines and travel agencies, the "Flight Booking System" offers a robust set of tools to manage flight schedules, pricing strategies, and customer interactions efficiently. The system supports dynamic pricing models, allowing airlines to adjust ticket prices based on demand, availability, and other market factors, thereby optimizing revenue. Additionally, the platform's analytics and reporting capabilities provide valuable insights into booking patterns, customer preferences, and market trends, aiding in strategic planning and operational decision-making.</w:t>
      </w:r>
    </w:p>
    <w:p w14:paraId="1FEC899F" w14:textId="77777777" w:rsidR="00CA2E90" w:rsidRPr="00CA2E90" w:rsidRDefault="00CA2E90" w:rsidP="00CA2E90">
      <w:pPr>
        <w:spacing w:after="200" w:line="276" w:lineRule="auto"/>
        <w:jc w:val="both"/>
        <w:rPr>
          <w:sz w:val="24"/>
          <w:shd w:val="clear" w:color="auto" w:fill="FFFFFF"/>
        </w:rPr>
      </w:pPr>
    </w:p>
    <w:p w14:paraId="50686736" w14:textId="77777777" w:rsidR="00CA2E90" w:rsidRPr="00CA2E90" w:rsidRDefault="00CA2E90" w:rsidP="00CA2E90">
      <w:pPr>
        <w:spacing w:after="200" w:line="276" w:lineRule="auto"/>
        <w:jc w:val="both"/>
        <w:rPr>
          <w:sz w:val="24"/>
          <w:shd w:val="clear" w:color="auto" w:fill="FFFFFF"/>
        </w:rPr>
      </w:pPr>
      <w:r w:rsidRPr="00CA2E90">
        <w:rPr>
          <w:sz w:val="24"/>
          <w:shd w:val="clear" w:color="auto" w:fill="FFFFFF"/>
        </w:rPr>
        <w:t>Security and data privacy are integral components of the system, ensuring that all user data and transactions are protected against unauthorized access and breaches. The platform adheres to industry standards and regulations, fostering trust and reliability among users.</w:t>
      </w:r>
    </w:p>
    <w:p w14:paraId="504C6346" w14:textId="77777777" w:rsidR="00CA2E90" w:rsidRPr="00CA2E90" w:rsidRDefault="00CA2E90" w:rsidP="00CA2E90">
      <w:pPr>
        <w:spacing w:after="200" w:line="276" w:lineRule="auto"/>
        <w:jc w:val="both"/>
        <w:rPr>
          <w:sz w:val="24"/>
          <w:shd w:val="clear" w:color="auto" w:fill="FFFFFF"/>
        </w:rPr>
      </w:pPr>
    </w:p>
    <w:p w14:paraId="6F641E0E" w14:textId="1D895A69" w:rsidR="002216E4" w:rsidRPr="00D6770E" w:rsidRDefault="00CA2E90" w:rsidP="00CA2E90">
      <w:pPr>
        <w:spacing w:after="200" w:line="276" w:lineRule="auto"/>
        <w:jc w:val="both"/>
        <w:rPr>
          <w:b/>
          <w:sz w:val="48"/>
        </w:rPr>
      </w:pPr>
      <w:r w:rsidRPr="00CA2E90">
        <w:rPr>
          <w:sz w:val="24"/>
          <w:shd w:val="clear" w:color="auto" w:fill="FFFFFF"/>
        </w:rPr>
        <w:t>In conclusion, the "Flight Booking System" project aims to transform the flight booking experience by leveraging advanced technology to create an efficient, user-friendly, and secure platform. By enhancing operational efficiency, improving customer satisfaction, and providing actionable insights for airlines and travel agencies, the project addresses the evolving needs of the travel industry and contributes to its sustainable growth.</w:t>
      </w:r>
    </w:p>
    <w:p w14:paraId="6EE1EB6E" w14:textId="77777777" w:rsidR="002216E4" w:rsidRPr="003E076D" w:rsidRDefault="002216E4" w:rsidP="002216E4">
      <w:pPr>
        <w:jc w:val="both"/>
        <w:rPr>
          <w:b/>
          <w:color w:val="000000"/>
          <w:sz w:val="26"/>
        </w:rPr>
      </w:pPr>
      <w:r w:rsidRPr="003E076D">
        <w:rPr>
          <w:b/>
          <w:color w:val="000000"/>
          <w:sz w:val="26"/>
        </w:rPr>
        <w:t>Hardware &amp; Software Requirement:</w:t>
      </w:r>
    </w:p>
    <w:p w14:paraId="6C11CDF9" w14:textId="77777777" w:rsidR="002216E4" w:rsidRPr="003E076D" w:rsidRDefault="002216E4" w:rsidP="002216E4">
      <w:pPr>
        <w:spacing w:after="309"/>
        <w:ind w:firstLine="360"/>
        <w:jc w:val="both"/>
        <w:rPr>
          <w:b/>
          <w:color w:val="000000"/>
          <w:sz w:val="26"/>
        </w:rPr>
      </w:pPr>
    </w:p>
    <w:p w14:paraId="0217C2C5" w14:textId="77777777" w:rsidR="002216E4" w:rsidRPr="003E076D" w:rsidRDefault="002216E4" w:rsidP="002216E4">
      <w:pPr>
        <w:spacing w:after="309"/>
        <w:ind w:firstLine="360"/>
        <w:jc w:val="both"/>
        <w:rPr>
          <w:color w:val="000000"/>
          <w:sz w:val="26"/>
        </w:rPr>
      </w:pPr>
      <w:r w:rsidRPr="003E076D">
        <w:rPr>
          <w:b/>
          <w:color w:val="000000"/>
          <w:sz w:val="26"/>
        </w:rPr>
        <w:t xml:space="preserve">Hardware Interfaces </w:t>
      </w:r>
    </w:p>
    <w:p w14:paraId="6497B60A" w14:textId="77777777" w:rsidR="002216E4" w:rsidRPr="003E076D" w:rsidRDefault="002216E4" w:rsidP="002216E4">
      <w:pPr>
        <w:widowControl/>
        <w:numPr>
          <w:ilvl w:val="0"/>
          <w:numId w:val="2"/>
        </w:numPr>
        <w:autoSpaceDE/>
        <w:autoSpaceDN/>
        <w:spacing w:after="309"/>
        <w:ind w:left="720" w:hanging="360"/>
        <w:jc w:val="both"/>
        <w:rPr>
          <w:color w:val="000000"/>
          <w:sz w:val="24"/>
        </w:rPr>
      </w:pPr>
      <w:r w:rsidRPr="003E076D">
        <w:rPr>
          <w:color w:val="000000"/>
          <w:sz w:val="24"/>
        </w:rPr>
        <w:t xml:space="preserve">Minimum Hardware requirement </w:t>
      </w:r>
    </w:p>
    <w:p w14:paraId="2B2F7980" w14:textId="77777777" w:rsidR="002216E4" w:rsidRPr="003E076D" w:rsidRDefault="002216E4" w:rsidP="002216E4">
      <w:pPr>
        <w:widowControl/>
        <w:numPr>
          <w:ilvl w:val="0"/>
          <w:numId w:val="2"/>
        </w:numPr>
        <w:autoSpaceDE/>
        <w:autoSpaceDN/>
        <w:spacing w:after="309"/>
        <w:ind w:left="720" w:hanging="360"/>
        <w:jc w:val="both"/>
        <w:rPr>
          <w:color w:val="000000"/>
          <w:sz w:val="24"/>
        </w:rPr>
      </w:pPr>
      <w:r w:rsidRPr="003E076D">
        <w:rPr>
          <w:color w:val="000000"/>
          <w:sz w:val="24"/>
        </w:rPr>
        <w:t xml:space="preserve">Processor: P4 3.0 GHz </w:t>
      </w:r>
    </w:p>
    <w:p w14:paraId="5754E224" w14:textId="77777777" w:rsidR="002216E4" w:rsidRPr="003E076D" w:rsidRDefault="002216E4" w:rsidP="002216E4">
      <w:pPr>
        <w:widowControl/>
        <w:numPr>
          <w:ilvl w:val="0"/>
          <w:numId w:val="2"/>
        </w:numPr>
        <w:autoSpaceDE/>
        <w:autoSpaceDN/>
        <w:spacing w:after="309"/>
        <w:ind w:left="720" w:hanging="360"/>
        <w:jc w:val="both"/>
        <w:rPr>
          <w:color w:val="000000"/>
          <w:sz w:val="24"/>
        </w:rPr>
      </w:pPr>
      <w:r w:rsidRPr="003E076D">
        <w:rPr>
          <w:color w:val="000000"/>
          <w:sz w:val="24"/>
        </w:rPr>
        <w:t xml:space="preserve">RAM:1 GB or Higher </w:t>
      </w:r>
    </w:p>
    <w:p w14:paraId="6E745338" w14:textId="77777777" w:rsidR="002216E4" w:rsidRPr="003E076D" w:rsidRDefault="002216E4" w:rsidP="002216E4">
      <w:pPr>
        <w:widowControl/>
        <w:numPr>
          <w:ilvl w:val="0"/>
          <w:numId w:val="2"/>
        </w:numPr>
        <w:autoSpaceDE/>
        <w:autoSpaceDN/>
        <w:spacing w:after="309"/>
        <w:ind w:left="720" w:hanging="360"/>
        <w:jc w:val="both"/>
        <w:rPr>
          <w:color w:val="000000"/>
          <w:sz w:val="24"/>
        </w:rPr>
      </w:pPr>
      <w:r w:rsidRPr="003E076D">
        <w:rPr>
          <w:color w:val="000000"/>
          <w:sz w:val="24"/>
        </w:rPr>
        <w:t xml:space="preserve">Monitor </w:t>
      </w:r>
    </w:p>
    <w:p w14:paraId="7FA98ADE" w14:textId="77777777" w:rsidR="002216E4" w:rsidRPr="003E076D" w:rsidRDefault="002216E4" w:rsidP="002216E4">
      <w:pPr>
        <w:widowControl/>
        <w:numPr>
          <w:ilvl w:val="0"/>
          <w:numId w:val="2"/>
        </w:numPr>
        <w:autoSpaceDE/>
        <w:autoSpaceDN/>
        <w:spacing w:after="309"/>
        <w:ind w:left="720" w:hanging="360"/>
        <w:jc w:val="both"/>
        <w:rPr>
          <w:color w:val="000000"/>
          <w:sz w:val="24"/>
        </w:rPr>
      </w:pPr>
      <w:r w:rsidRPr="003E076D">
        <w:rPr>
          <w:color w:val="000000"/>
          <w:sz w:val="24"/>
        </w:rPr>
        <w:t xml:space="preserve">Mouse </w:t>
      </w:r>
    </w:p>
    <w:p w14:paraId="26416CD9" w14:textId="77777777" w:rsidR="002216E4" w:rsidRPr="003E076D" w:rsidRDefault="002216E4" w:rsidP="002216E4">
      <w:pPr>
        <w:widowControl/>
        <w:numPr>
          <w:ilvl w:val="0"/>
          <w:numId w:val="2"/>
        </w:numPr>
        <w:autoSpaceDE/>
        <w:autoSpaceDN/>
        <w:ind w:left="720" w:hanging="360"/>
        <w:jc w:val="both"/>
        <w:rPr>
          <w:color w:val="000000"/>
          <w:sz w:val="24"/>
        </w:rPr>
      </w:pPr>
      <w:r w:rsidRPr="003E076D">
        <w:rPr>
          <w:color w:val="000000"/>
          <w:sz w:val="24"/>
        </w:rPr>
        <w:lastRenderedPageBreak/>
        <w:t xml:space="preserve">Hard disk: 80 GB </w:t>
      </w:r>
    </w:p>
    <w:p w14:paraId="36F98099" w14:textId="77777777" w:rsidR="002216E4" w:rsidRPr="003E076D" w:rsidRDefault="002216E4" w:rsidP="002216E4">
      <w:pPr>
        <w:jc w:val="both"/>
        <w:rPr>
          <w:color w:val="000000"/>
          <w:sz w:val="24"/>
        </w:rPr>
      </w:pPr>
    </w:p>
    <w:p w14:paraId="1CC7372A" w14:textId="77777777" w:rsidR="002216E4" w:rsidRPr="003E076D" w:rsidRDefault="002216E4" w:rsidP="002216E4">
      <w:pPr>
        <w:jc w:val="both"/>
        <w:rPr>
          <w:color w:val="000000"/>
          <w:sz w:val="24"/>
        </w:rPr>
      </w:pPr>
    </w:p>
    <w:p w14:paraId="219C07F9" w14:textId="77777777" w:rsidR="002216E4" w:rsidRPr="003E076D" w:rsidRDefault="002216E4" w:rsidP="002216E4">
      <w:pPr>
        <w:spacing w:after="309"/>
        <w:jc w:val="both"/>
        <w:rPr>
          <w:color w:val="000000"/>
          <w:sz w:val="26"/>
        </w:rPr>
      </w:pPr>
      <w:r w:rsidRPr="003E076D">
        <w:rPr>
          <w:b/>
          <w:color w:val="000000"/>
          <w:sz w:val="26"/>
        </w:rPr>
        <w:t xml:space="preserve">Software Interfaces </w:t>
      </w:r>
    </w:p>
    <w:p w14:paraId="79EA9A65" w14:textId="77777777" w:rsidR="002216E4" w:rsidRDefault="002216E4" w:rsidP="002216E4">
      <w:pPr>
        <w:widowControl/>
        <w:numPr>
          <w:ilvl w:val="0"/>
          <w:numId w:val="3"/>
        </w:numPr>
        <w:autoSpaceDE/>
        <w:autoSpaceDN/>
        <w:spacing w:after="309"/>
        <w:ind w:left="720" w:hanging="360"/>
        <w:jc w:val="both"/>
        <w:rPr>
          <w:color w:val="000000"/>
          <w:sz w:val="24"/>
        </w:rPr>
      </w:pPr>
      <w:r w:rsidRPr="003E076D">
        <w:rPr>
          <w:color w:val="000000"/>
          <w:sz w:val="24"/>
        </w:rPr>
        <w:t>Minimum Software requirement</w:t>
      </w:r>
    </w:p>
    <w:p w14:paraId="383204B6" w14:textId="77777777" w:rsidR="002216E4" w:rsidRPr="00443BFA" w:rsidRDefault="002216E4" w:rsidP="002216E4">
      <w:pPr>
        <w:widowControl/>
        <w:numPr>
          <w:ilvl w:val="0"/>
          <w:numId w:val="3"/>
        </w:numPr>
        <w:autoSpaceDE/>
        <w:autoSpaceDN/>
        <w:spacing w:after="309"/>
        <w:ind w:left="720" w:hanging="360"/>
        <w:jc w:val="both"/>
        <w:rPr>
          <w:color w:val="000000"/>
          <w:sz w:val="24"/>
        </w:rPr>
      </w:pPr>
      <w:r w:rsidRPr="00443BFA">
        <w:rPr>
          <w:shd w:val="clear" w:color="auto" w:fill="FFFFFF"/>
        </w:rPr>
        <w:t>Java (JSP and Servlet)</w:t>
      </w:r>
    </w:p>
    <w:p w14:paraId="71EB82DF" w14:textId="77777777" w:rsidR="002216E4" w:rsidRDefault="002216E4" w:rsidP="002216E4">
      <w:pPr>
        <w:widowControl/>
        <w:numPr>
          <w:ilvl w:val="0"/>
          <w:numId w:val="4"/>
        </w:numPr>
        <w:autoSpaceDE/>
        <w:autoSpaceDN/>
        <w:ind w:left="720" w:hanging="360"/>
        <w:jc w:val="both"/>
        <w:rPr>
          <w:color w:val="000000"/>
          <w:sz w:val="24"/>
          <w:shd w:val="clear" w:color="auto" w:fill="FFFFFF"/>
        </w:rPr>
      </w:pPr>
      <w:r w:rsidRPr="003E076D">
        <w:rPr>
          <w:color w:val="000000"/>
          <w:sz w:val="24"/>
          <w:shd w:val="clear" w:color="auto" w:fill="FFFFFF"/>
        </w:rPr>
        <w:t>Apache Tomcat Server</w:t>
      </w:r>
    </w:p>
    <w:p w14:paraId="73088D29" w14:textId="77777777" w:rsidR="002216E4" w:rsidRDefault="002216E4" w:rsidP="002216E4">
      <w:pPr>
        <w:widowControl/>
        <w:numPr>
          <w:ilvl w:val="0"/>
          <w:numId w:val="4"/>
        </w:numPr>
        <w:autoSpaceDE/>
        <w:autoSpaceDN/>
        <w:ind w:left="720" w:hanging="360"/>
        <w:jc w:val="both"/>
        <w:rPr>
          <w:color w:val="000000"/>
          <w:sz w:val="24"/>
          <w:shd w:val="clear" w:color="auto" w:fill="FFFFFF"/>
        </w:rPr>
      </w:pPr>
      <w:r>
        <w:rPr>
          <w:color w:val="000000"/>
          <w:sz w:val="24"/>
          <w:shd w:val="clear" w:color="auto" w:fill="FFFFFF"/>
        </w:rPr>
        <w:t>MYSQL</w:t>
      </w:r>
    </w:p>
    <w:p w14:paraId="2A1C4A51" w14:textId="77777777" w:rsidR="002216E4" w:rsidRPr="003E076D" w:rsidRDefault="002216E4" w:rsidP="002216E4">
      <w:pPr>
        <w:widowControl/>
        <w:autoSpaceDE/>
        <w:autoSpaceDN/>
        <w:jc w:val="both"/>
        <w:rPr>
          <w:color w:val="000000"/>
          <w:sz w:val="24"/>
          <w:shd w:val="clear" w:color="auto" w:fill="FFFFFF"/>
        </w:rPr>
      </w:pPr>
    </w:p>
    <w:p w14:paraId="1A5BD8F9" w14:textId="77777777" w:rsidR="002216E4" w:rsidRPr="003E076D" w:rsidRDefault="002216E4" w:rsidP="002216E4">
      <w:pPr>
        <w:jc w:val="both"/>
        <w:rPr>
          <w:color w:val="000000"/>
          <w:sz w:val="24"/>
          <w:shd w:val="clear" w:color="auto" w:fill="FFFFFF"/>
        </w:rPr>
      </w:pPr>
    </w:p>
    <w:p w14:paraId="509F903D" w14:textId="77777777" w:rsidR="002216E4" w:rsidRPr="003E076D" w:rsidRDefault="002216E4" w:rsidP="002216E4">
      <w:pPr>
        <w:spacing w:after="200" w:line="276" w:lineRule="auto"/>
        <w:jc w:val="both"/>
        <w:rPr>
          <w:b/>
          <w:sz w:val="48"/>
          <w:u w:val="single"/>
        </w:rPr>
      </w:pPr>
      <w:r w:rsidRPr="003E076D">
        <w:rPr>
          <w:color w:val="000000"/>
          <w:sz w:val="24"/>
          <w:shd w:val="clear" w:color="auto" w:fill="FFFFFF"/>
        </w:rPr>
        <w:t>All these types of software automatic configure inside operating system after installation it having Java, MYSQL, Apache and operating system base configuration file, it doesn’t need to configure manually.</w:t>
      </w:r>
    </w:p>
    <w:p w14:paraId="146D4E74" w14:textId="77777777" w:rsidR="002216E4" w:rsidRPr="003E076D" w:rsidRDefault="002216E4" w:rsidP="002216E4">
      <w:pPr>
        <w:jc w:val="both"/>
        <w:rPr>
          <w:b/>
          <w:bCs/>
          <w:sz w:val="48"/>
          <w:szCs w:val="48"/>
        </w:rPr>
      </w:pPr>
      <w:r w:rsidRPr="003E076D">
        <w:rPr>
          <w:b/>
          <w:bCs/>
          <w:sz w:val="48"/>
          <w:szCs w:val="48"/>
        </w:rPr>
        <w:t>Technologies Used</w:t>
      </w:r>
    </w:p>
    <w:p w14:paraId="406766E5" w14:textId="1881F00B" w:rsidR="002216E4" w:rsidRDefault="002216E4" w:rsidP="002216E4">
      <w:pPr>
        <w:jc w:val="both"/>
        <w:rPr>
          <w:sz w:val="24"/>
          <w:szCs w:val="24"/>
        </w:rPr>
      </w:pPr>
      <w:r w:rsidRPr="003E076D">
        <w:rPr>
          <w:sz w:val="24"/>
          <w:szCs w:val="24"/>
        </w:rPr>
        <w:t xml:space="preserve">The </w:t>
      </w:r>
      <w:r>
        <w:rPr>
          <w:sz w:val="24"/>
          <w:szCs w:val="24"/>
        </w:rPr>
        <w:t>Flight Booking System</w:t>
      </w:r>
      <w:r w:rsidRPr="003E076D">
        <w:rPr>
          <w:sz w:val="24"/>
          <w:szCs w:val="24"/>
        </w:rPr>
        <w:t xml:space="preserve"> utilizes a combination of technologies to create a robust and efficient platform for managing online supermarket operations. Here's a description of the key technologies used in the project:</w:t>
      </w:r>
    </w:p>
    <w:p w14:paraId="59E34637" w14:textId="77777777" w:rsidR="002216E4" w:rsidRPr="003E076D" w:rsidRDefault="002216E4" w:rsidP="002216E4">
      <w:pPr>
        <w:jc w:val="both"/>
        <w:rPr>
          <w:sz w:val="24"/>
          <w:szCs w:val="24"/>
        </w:rPr>
      </w:pPr>
    </w:p>
    <w:p w14:paraId="295BF886" w14:textId="77777777" w:rsidR="007D1EDF" w:rsidRPr="00FB196A" w:rsidRDefault="007D1EDF" w:rsidP="007D1EDF">
      <w:pPr>
        <w:jc w:val="both"/>
        <w:rPr>
          <w:sz w:val="24"/>
          <w:szCs w:val="24"/>
        </w:rPr>
      </w:pPr>
      <w:r w:rsidRPr="00FB196A">
        <w:rPr>
          <w:b/>
          <w:bCs/>
          <w:sz w:val="24"/>
          <w:szCs w:val="24"/>
        </w:rPr>
        <w:t>Java:</w:t>
      </w:r>
      <w:r w:rsidRPr="00FB196A">
        <w:rPr>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4859E6C0" w14:textId="77777777" w:rsidR="007D1EDF" w:rsidRPr="00FB196A" w:rsidRDefault="007D1EDF" w:rsidP="007D1EDF">
      <w:pPr>
        <w:jc w:val="both"/>
        <w:rPr>
          <w:sz w:val="24"/>
          <w:szCs w:val="24"/>
        </w:rPr>
      </w:pPr>
      <w:r w:rsidRPr="00FB196A">
        <w:rPr>
          <w:b/>
          <w:bCs/>
          <w:sz w:val="24"/>
          <w:szCs w:val="24"/>
        </w:rPr>
        <w:t>Spring Boot:</w:t>
      </w:r>
      <w:r w:rsidRPr="00FB196A">
        <w:rPr>
          <w:sz w:val="24"/>
          <w:szCs w:val="24"/>
        </w:rPr>
        <w:t xml:space="preserve"> Spring Boot is a powerful framework for rapidly developing and deploying Java-based applications. It provides a comprehensive set of tools and conventions for building production-ready Spring applications with minimal configuration, making it well-suited for web development.</w:t>
      </w:r>
    </w:p>
    <w:p w14:paraId="3BF624D3" w14:textId="77777777" w:rsidR="007D1EDF" w:rsidRPr="00FB196A" w:rsidRDefault="007D1EDF" w:rsidP="007D1EDF">
      <w:pPr>
        <w:jc w:val="both"/>
        <w:rPr>
          <w:sz w:val="24"/>
          <w:szCs w:val="24"/>
        </w:rPr>
      </w:pPr>
      <w:r w:rsidRPr="00FB196A">
        <w:rPr>
          <w:b/>
          <w:bCs/>
          <w:sz w:val="24"/>
          <w:szCs w:val="24"/>
        </w:rPr>
        <w:t>Hibernate:</w:t>
      </w:r>
      <w:r w:rsidRPr="00FB196A">
        <w:rPr>
          <w:sz w:val="24"/>
          <w:szCs w:val="24"/>
        </w:rPr>
        <w:t xml:space="preserve"> Hibernate is an object-relational mapping (ORM) framework for Java that simplifies database interactions by mapping Java objects to database tables. It abstracts away the complexities of SQL queries and provides a more intuitive way to work with databases, enhancing productivity and maintainability.</w:t>
      </w:r>
    </w:p>
    <w:p w14:paraId="6CEF7AA8" w14:textId="77777777" w:rsidR="007D1EDF" w:rsidRPr="00FB196A" w:rsidRDefault="007D1EDF" w:rsidP="007D1EDF">
      <w:pPr>
        <w:jc w:val="both"/>
        <w:rPr>
          <w:sz w:val="24"/>
          <w:szCs w:val="24"/>
        </w:rPr>
      </w:pPr>
      <w:r w:rsidRPr="00FB196A">
        <w:rPr>
          <w:b/>
          <w:bCs/>
          <w:sz w:val="24"/>
          <w:szCs w:val="24"/>
        </w:rPr>
        <w:t>JPA (Java Persistence API):</w:t>
      </w:r>
      <w:r w:rsidRPr="00FB196A">
        <w:rPr>
          <w:sz w:val="24"/>
          <w:szCs w:val="24"/>
        </w:rPr>
        <w:t xml:space="preserve"> JPA is a Java specification for ORM frameworks like Hibernate. It provides a standardized way to interact with databases using Java objects, allowing developers to write database-agnostic code and easily switch between different ORM implementations.</w:t>
      </w:r>
    </w:p>
    <w:p w14:paraId="3A416E3A" w14:textId="77777777" w:rsidR="007D1EDF" w:rsidRPr="00FB196A" w:rsidRDefault="007D1EDF" w:rsidP="007D1EDF">
      <w:pPr>
        <w:jc w:val="both"/>
        <w:rPr>
          <w:sz w:val="24"/>
          <w:szCs w:val="24"/>
        </w:rPr>
      </w:pPr>
      <w:r w:rsidRPr="00FB196A">
        <w:rPr>
          <w:b/>
          <w:bCs/>
          <w:sz w:val="24"/>
          <w:szCs w:val="24"/>
        </w:rPr>
        <w:t>JSP (</w:t>
      </w:r>
      <w:proofErr w:type="spellStart"/>
      <w:r w:rsidRPr="00FB196A">
        <w:rPr>
          <w:b/>
          <w:bCs/>
          <w:sz w:val="24"/>
          <w:szCs w:val="24"/>
        </w:rPr>
        <w:t>JavaServer</w:t>
      </w:r>
      <w:proofErr w:type="spellEnd"/>
      <w:r w:rsidRPr="00FB196A">
        <w:rPr>
          <w:b/>
          <w:bCs/>
          <w:sz w:val="24"/>
          <w:szCs w:val="24"/>
        </w:rPr>
        <w:t xml:space="preserve"> Pages):</w:t>
      </w:r>
      <w:r w:rsidRPr="00FB196A">
        <w:rPr>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7B2E6FD3" w14:textId="77777777" w:rsidR="007D1EDF" w:rsidRPr="00FB196A" w:rsidRDefault="007D1EDF" w:rsidP="007D1EDF">
      <w:pPr>
        <w:jc w:val="both"/>
        <w:rPr>
          <w:sz w:val="24"/>
          <w:szCs w:val="24"/>
        </w:rPr>
      </w:pPr>
      <w:r w:rsidRPr="00FB196A">
        <w:rPr>
          <w:b/>
          <w:bCs/>
          <w:sz w:val="24"/>
          <w:szCs w:val="24"/>
        </w:rPr>
        <w:t>HTML:</w:t>
      </w:r>
      <w:r w:rsidRPr="00FB196A">
        <w:rPr>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3F84D9CE" w14:textId="77777777" w:rsidR="007D1EDF" w:rsidRPr="00FB196A" w:rsidRDefault="007D1EDF" w:rsidP="007D1EDF">
      <w:pPr>
        <w:jc w:val="both"/>
        <w:rPr>
          <w:sz w:val="24"/>
          <w:szCs w:val="24"/>
        </w:rPr>
      </w:pPr>
      <w:r w:rsidRPr="00FB196A">
        <w:rPr>
          <w:b/>
          <w:bCs/>
          <w:sz w:val="24"/>
          <w:szCs w:val="24"/>
        </w:rPr>
        <w:t>CSS (Cascading Style Sheets):</w:t>
      </w:r>
      <w:r w:rsidRPr="00FB196A">
        <w:rPr>
          <w:sz w:val="24"/>
          <w:szCs w:val="24"/>
        </w:rPr>
        <w:t xml:space="preserve"> CSS is a stylesheet language used for styling HTML documents. It allows developers to control the appearance and layout of web pages, including aspects such as colors, fonts, margins, and positioning.</w:t>
      </w:r>
    </w:p>
    <w:p w14:paraId="66A479E4" w14:textId="77777777" w:rsidR="007D1EDF" w:rsidRPr="00FB196A" w:rsidRDefault="007D1EDF" w:rsidP="007D1EDF">
      <w:pPr>
        <w:jc w:val="both"/>
        <w:rPr>
          <w:sz w:val="24"/>
          <w:szCs w:val="24"/>
        </w:rPr>
      </w:pPr>
      <w:r w:rsidRPr="00FB196A">
        <w:rPr>
          <w:b/>
          <w:bCs/>
          <w:sz w:val="24"/>
          <w:szCs w:val="24"/>
        </w:rPr>
        <w:t>Bootstrap:</w:t>
      </w:r>
      <w:r w:rsidRPr="00FB196A">
        <w:rPr>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4EE519A9" w14:textId="77777777" w:rsidR="007D1EDF" w:rsidRPr="00FB196A" w:rsidRDefault="007D1EDF" w:rsidP="007D1EDF">
      <w:pPr>
        <w:jc w:val="both"/>
        <w:rPr>
          <w:sz w:val="24"/>
          <w:szCs w:val="24"/>
        </w:rPr>
      </w:pPr>
      <w:r w:rsidRPr="00FB196A">
        <w:rPr>
          <w:b/>
          <w:bCs/>
          <w:sz w:val="24"/>
          <w:szCs w:val="24"/>
        </w:rPr>
        <w:t>MySQL:</w:t>
      </w:r>
      <w:r w:rsidRPr="00FB196A">
        <w:rPr>
          <w:sz w:val="24"/>
          <w:szCs w:val="24"/>
        </w:rPr>
        <w:t xml:space="preserve"> MySQL is a widely-used open-source relational database management system (RDBMS). It offers robust features for managing structured data, including tables, indexes, </w:t>
      </w:r>
      <w:r w:rsidRPr="00FB196A">
        <w:rPr>
          <w:sz w:val="24"/>
          <w:szCs w:val="24"/>
        </w:rPr>
        <w:lastRenderedPageBreak/>
        <w:t>stored procedures, and transactions, making it suitable for storing and retrieving data in web applications.</w:t>
      </w:r>
    </w:p>
    <w:p w14:paraId="46164F92" w14:textId="77777777" w:rsidR="007D1EDF" w:rsidRPr="00FB196A" w:rsidRDefault="007D1EDF" w:rsidP="007D1EDF">
      <w:pPr>
        <w:jc w:val="both"/>
        <w:rPr>
          <w:sz w:val="24"/>
          <w:szCs w:val="24"/>
        </w:rPr>
      </w:pPr>
      <w:r w:rsidRPr="00FB196A">
        <w:rPr>
          <w:b/>
          <w:bCs/>
          <w:sz w:val="24"/>
          <w:szCs w:val="24"/>
        </w:rPr>
        <w:t>MySQL Workbench:</w:t>
      </w:r>
      <w:r w:rsidRPr="00FB196A">
        <w:rPr>
          <w:sz w:val="24"/>
          <w:szCs w:val="24"/>
        </w:rPr>
        <w:t xml:space="preserve"> MySQL Workbench is a visual database design and modeling tool that allows developers to design, visualize, and administer MySQL databases. It provides a user-friendly interface for creating and managing database schemas, tables, and relationships.</w:t>
      </w:r>
    </w:p>
    <w:p w14:paraId="60F77272" w14:textId="77777777" w:rsidR="007D1EDF" w:rsidRPr="00FB196A" w:rsidRDefault="007D1EDF" w:rsidP="007D1EDF">
      <w:pPr>
        <w:jc w:val="both"/>
        <w:rPr>
          <w:sz w:val="24"/>
          <w:szCs w:val="24"/>
        </w:rPr>
      </w:pPr>
      <w:r w:rsidRPr="00FB196A">
        <w:rPr>
          <w:b/>
          <w:bCs/>
          <w:sz w:val="24"/>
          <w:szCs w:val="24"/>
        </w:rPr>
        <w:t>Eclipse:</w:t>
      </w:r>
      <w:r w:rsidRPr="00FB196A">
        <w:rPr>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77421912" w14:textId="77777777" w:rsidR="002216E4" w:rsidRPr="003E076D" w:rsidRDefault="002216E4" w:rsidP="002216E4">
      <w:pPr>
        <w:jc w:val="both"/>
        <w:rPr>
          <w:sz w:val="24"/>
          <w:szCs w:val="24"/>
        </w:rPr>
      </w:pPr>
    </w:p>
    <w:p w14:paraId="3DC8C1BF" w14:textId="77777777" w:rsidR="002216E4" w:rsidRPr="003E076D" w:rsidRDefault="002216E4" w:rsidP="002216E4">
      <w:pPr>
        <w:jc w:val="both"/>
        <w:rPr>
          <w:b/>
          <w:bCs/>
          <w:sz w:val="48"/>
          <w:szCs w:val="48"/>
        </w:rPr>
      </w:pPr>
      <w:r w:rsidRPr="003E076D">
        <w:rPr>
          <w:b/>
          <w:bCs/>
          <w:sz w:val="48"/>
          <w:szCs w:val="48"/>
        </w:rPr>
        <w:t>System Architecture</w:t>
      </w:r>
      <w:r w:rsidRPr="003E076D">
        <w:rPr>
          <w:sz w:val="24"/>
          <w:szCs w:val="24"/>
        </w:rPr>
        <w:tab/>
      </w:r>
    </w:p>
    <w:p w14:paraId="59BDA01D" w14:textId="77777777" w:rsidR="002216E4" w:rsidRDefault="002216E4" w:rsidP="002216E4">
      <w:pPr>
        <w:jc w:val="both"/>
        <w:rPr>
          <w:sz w:val="24"/>
          <w:szCs w:val="24"/>
        </w:rPr>
      </w:pPr>
      <w:r w:rsidRPr="003E076D">
        <w:rPr>
          <w:sz w:val="24"/>
          <w:szCs w:val="24"/>
        </w:rPr>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5AB46FAB" w14:textId="77777777" w:rsidR="002216E4" w:rsidRPr="003E076D" w:rsidRDefault="002216E4" w:rsidP="002216E4">
      <w:pPr>
        <w:jc w:val="both"/>
        <w:rPr>
          <w:sz w:val="24"/>
          <w:szCs w:val="24"/>
        </w:rPr>
      </w:pPr>
    </w:p>
    <w:p w14:paraId="572CEBFB" w14:textId="77777777" w:rsidR="002216E4" w:rsidRDefault="002216E4" w:rsidP="002216E4">
      <w:pPr>
        <w:jc w:val="both"/>
        <w:rPr>
          <w:sz w:val="24"/>
          <w:szCs w:val="24"/>
        </w:rPr>
      </w:pPr>
      <w:r w:rsidRPr="003E076D">
        <w:rPr>
          <w:sz w:val="24"/>
          <w:szCs w:val="24"/>
        </w:rPr>
        <w:t>Here's a breakdown of the MVC architecture:</w:t>
      </w:r>
    </w:p>
    <w:p w14:paraId="7165D57F" w14:textId="77777777" w:rsidR="002216E4" w:rsidRPr="003E076D" w:rsidRDefault="002216E4" w:rsidP="002216E4">
      <w:pPr>
        <w:jc w:val="both"/>
        <w:rPr>
          <w:sz w:val="24"/>
          <w:szCs w:val="24"/>
        </w:rPr>
      </w:pPr>
    </w:p>
    <w:p w14:paraId="6ABC56C1" w14:textId="77777777" w:rsidR="002216E4" w:rsidRPr="003E076D" w:rsidRDefault="002216E4" w:rsidP="002216E4">
      <w:pPr>
        <w:jc w:val="both"/>
        <w:rPr>
          <w:b/>
          <w:bCs/>
          <w:sz w:val="24"/>
          <w:szCs w:val="24"/>
        </w:rPr>
      </w:pPr>
      <w:r w:rsidRPr="003E076D">
        <w:rPr>
          <w:b/>
          <w:bCs/>
          <w:sz w:val="24"/>
          <w:szCs w:val="24"/>
        </w:rPr>
        <w:t>Model (M):</w:t>
      </w:r>
    </w:p>
    <w:p w14:paraId="5659206D" w14:textId="77777777" w:rsidR="002216E4" w:rsidRPr="003E076D" w:rsidRDefault="002216E4" w:rsidP="002216E4">
      <w:pPr>
        <w:jc w:val="both"/>
        <w:rPr>
          <w:sz w:val="24"/>
          <w:szCs w:val="24"/>
        </w:rPr>
      </w:pPr>
      <w:r w:rsidRPr="003E076D">
        <w:rPr>
          <w:sz w:val="24"/>
          <w:szCs w:val="24"/>
        </w:rPr>
        <w:t>The Model represents the application's data and business logic. It encapsulates data access, manipulation, and validation operations.</w:t>
      </w:r>
    </w:p>
    <w:p w14:paraId="343DC82B" w14:textId="77777777" w:rsidR="002216E4" w:rsidRPr="003E076D" w:rsidRDefault="002216E4" w:rsidP="002216E4">
      <w:pPr>
        <w:jc w:val="both"/>
        <w:rPr>
          <w:sz w:val="24"/>
          <w:szCs w:val="24"/>
        </w:rPr>
      </w:pPr>
      <w:r w:rsidRPr="003E076D">
        <w:rPr>
          <w:sz w:val="24"/>
          <w:szCs w:val="24"/>
        </w:rPr>
        <w:t>In a typical MVC setup, models are responsible for querying and updating the database, processing business rules, and enforcing data integrity.</w:t>
      </w:r>
    </w:p>
    <w:p w14:paraId="4134F9E7" w14:textId="77777777" w:rsidR="002216E4" w:rsidRDefault="002216E4" w:rsidP="002216E4">
      <w:pPr>
        <w:jc w:val="both"/>
        <w:rPr>
          <w:sz w:val="24"/>
          <w:szCs w:val="24"/>
        </w:rPr>
      </w:pPr>
      <w:r w:rsidRPr="003E076D">
        <w:rPr>
          <w:sz w:val="24"/>
          <w:szCs w:val="24"/>
        </w:rPr>
        <w:t>Models can be thought of as the "brains" of the application, managing the application's state and responding to requests from the controller or view.</w:t>
      </w:r>
    </w:p>
    <w:p w14:paraId="2863FC6B" w14:textId="77777777" w:rsidR="002216E4" w:rsidRPr="003E076D" w:rsidRDefault="002216E4" w:rsidP="002216E4">
      <w:pPr>
        <w:jc w:val="both"/>
        <w:rPr>
          <w:sz w:val="24"/>
          <w:szCs w:val="24"/>
        </w:rPr>
      </w:pPr>
    </w:p>
    <w:p w14:paraId="1ED7651F" w14:textId="77777777" w:rsidR="002216E4" w:rsidRPr="003E076D" w:rsidRDefault="002216E4" w:rsidP="002216E4">
      <w:pPr>
        <w:jc w:val="both"/>
        <w:rPr>
          <w:b/>
          <w:bCs/>
          <w:sz w:val="24"/>
          <w:szCs w:val="24"/>
        </w:rPr>
      </w:pPr>
      <w:r w:rsidRPr="003E076D">
        <w:rPr>
          <w:b/>
          <w:bCs/>
          <w:sz w:val="24"/>
          <w:szCs w:val="24"/>
        </w:rPr>
        <w:t>View (V):</w:t>
      </w:r>
    </w:p>
    <w:p w14:paraId="484F1E58" w14:textId="77777777" w:rsidR="002216E4" w:rsidRPr="003E076D" w:rsidRDefault="002216E4" w:rsidP="002216E4">
      <w:pPr>
        <w:jc w:val="both"/>
        <w:rPr>
          <w:sz w:val="24"/>
          <w:szCs w:val="24"/>
        </w:rPr>
      </w:pPr>
      <w:r w:rsidRPr="003E076D">
        <w:rPr>
          <w:sz w:val="24"/>
          <w:szCs w:val="24"/>
        </w:rPr>
        <w:t>The View represents the presentation layer of the application. It is responsible for rendering user interfaces and presenting data to the user.</w:t>
      </w:r>
    </w:p>
    <w:p w14:paraId="1E4BE5C5" w14:textId="77777777" w:rsidR="002216E4" w:rsidRDefault="002216E4" w:rsidP="002216E4">
      <w:pPr>
        <w:jc w:val="both"/>
        <w:rPr>
          <w:sz w:val="24"/>
          <w:szCs w:val="24"/>
        </w:rPr>
      </w:pPr>
      <w:r w:rsidRPr="003E076D">
        <w:rPr>
          <w:sz w:val="24"/>
          <w:szCs w:val="24"/>
        </w:rPr>
        <w:t>Views typically consist of HTML templates, CSS stylesheets, and client-side scripts (e.g., JavaScript) for dynamic interactions.</w:t>
      </w:r>
    </w:p>
    <w:p w14:paraId="60BA7B33" w14:textId="77777777" w:rsidR="002216E4" w:rsidRPr="003E076D" w:rsidRDefault="002216E4" w:rsidP="002216E4">
      <w:pPr>
        <w:jc w:val="both"/>
        <w:rPr>
          <w:sz w:val="24"/>
          <w:szCs w:val="24"/>
        </w:rPr>
      </w:pPr>
    </w:p>
    <w:p w14:paraId="6D153C0D" w14:textId="77777777" w:rsidR="002216E4" w:rsidRDefault="002216E4" w:rsidP="002216E4">
      <w:pPr>
        <w:jc w:val="both"/>
        <w:rPr>
          <w:sz w:val="24"/>
          <w:szCs w:val="24"/>
        </w:rPr>
      </w:pPr>
      <w:r w:rsidRPr="003E076D">
        <w:rPr>
          <w:sz w:val="24"/>
          <w:szCs w:val="24"/>
        </w:rPr>
        <w:t>Views are passive components that receive data from the controller or model and present it to the user in a visually appealing and interactive format.</w:t>
      </w:r>
    </w:p>
    <w:p w14:paraId="62ADA778" w14:textId="77777777" w:rsidR="002216E4" w:rsidRPr="003E076D" w:rsidRDefault="002216E4" w:rsidP="002216E4">
      <w:pPr>
        <w:jc w:val="both"/>
        <w:rPr>
          <w:sz w:val="24"/>
          <w:szCs w:val="24"/>
        </w:rPr>
      </w:pPr>
    </w:p>
    <w:p w14:paraId="3AFEA466" w14:textId="77777777" w:rsidR="002216E4" w:rsidRPr="003E076D" w:rsidRDefault="002216E4" w:rsidP="002216E4">
      <w:pPr>
        <w:jc w:val="both"/>
        <w:rPr>
          <w:b/>
          <w:bCs/>
          <w:sz w:val="24"/>
          <w:szCs w:val="24"/>
        </w:rPr>
      </w:pPr>
      <w:r w:rsidRPr="003E076D">
        <w:rPr>
          <w:b/>
          <w:bCs/>
          <w:sz w:val="24"/>
          <w:szCs w:val="24"/>
        </w:rPr>
        <w:t>Controller (C):</w:t>
      </w:r>
    </w:p>
    <w:p w14:paraId="55F5B5EB" w14:textId="77777777" w:rsidR="002216E4" w:rsidRPr="003E076D" w:rsidRDefault="002216E4" w:rsidP="002216E4">
      <w:pPr>
        <w:jc w:val="both"/>
        <w:rPr>
          <w:sz w:val="24"/>
          <w:szCs w:val="24"/>
        </w:rPr>
      </w:pPr>
      <w:r w:rsidRPr="003E076D">
        <w:rPr>
          <w:sz w:val="24"/>
          <w:szCs w:val="24"/>
        </w:rPr>
        <w:t>The Controller acts as an intermediary between the Model and the View, handling user input, processing requests, and coordinating interactions between the Model and the View.</w:t>
      </w:r>
    </w:p>
    <w:p w14:paraId="4E50E28B" w14:textId="77777777" w:rsidR="002216E4" w:rsidRPr="003E076D" w:rsidRDefault="002216E4" w:rsidP="002216E4">
      <w:pPr>
        <w:jc w:val="both"/>
        <w:rPr>
          <w:sz w:val="24"/>
          <w:szCs w:val="24"/>
        </w:rPr>
      </w:pPr>
      <w:r w:rsidRPr="003E076D">
        <w:rPr>
          <w:sz w:val="24"/>
          <w:szCs w:val="24"/>
        </w:rPr>
        <w:t>Controllers receive input from the user via the View, invoke appropriate actions on the Model based on the user's interactions, and update the View with the results.</w:t>
      </w:r>
    </w:p>
    <w:p w14:paraId="100FD719" w14:textId="77777777" w:rsidR="002216E4" w:rsidRDefault="002216E4" w:rsidP="002216E4">
      <w:pPr>
        <w:jc w:val="both"/>
        <w:rPr>
          <w:sz w:val="24"/>
          <w:szCs w:val="24"/>
        </w:rPr>
      </w:pPr>
      <w:r w:rsidRPr="003E076D">
        <w:rPr>
          <w:sz w:val="24"/>
          <w:szCs w:val="24"/>
        </w:rPr>
        <w:t>Controllers encapsulate application logic related to request handling, routing, and business process orchestration, keeping the Model and View decoupled and independent.</w:t>
      </w:r>
    </w:p>
    <w:p w14:paraId="4ABBA370" w14:textId="77777777" w:rsidR="002216E4" w:rsidRPr="003E076D" w:rsidRDefault="002216E4" w:rsidP="002216E4">
      <w:pPr>
        <w:jc w:val="both"/>
        <w:rPr>
          <w:sz w:val="24"/>
          <w:szCs w:val="24"/>
        </w:rPr>
      </w:pPr>
    </w:p>
    <w:p w14:paraId="1B79D2DC" w14:textId="77777777" w:rsidR="002216E4" w:rsidRPr="003E076D" w:rsidRDefault="002216E4" w:rsidP="002216E4">
      <w:pPr>
        <w:jc w:val="both"/>
        <w:rPr>
          <w:sz w:val="24"/>
          <w:szCs w:val="24"/>
        </w:rPr>
      </w:pPr>
      <w:r w:rsidRPr="003E076D">
        <w:rPr>
          <w:sz w:val="24"/>
          <w:szCs w:val="24"/>
        </w:rPr>
        <w:t>Key characteristics of the MVC architecture:</w:t>
      </w:r>
    </w:p>
    <w:p w14:paraId="2B9B0D3A" w14:textId="77777777" w:rsidR="002216E4" w:rsidRDefault="002216E4" w:rsidP="002216E4">
      <w:pPr>
        <w:jc w:val="both"/>
        <w:rPr>
          <w:sz w:val="24"/>
          <w:szCs w:val="24"/>
        </w:rPr>
      </w:pPr>
      <w:r w:rsidRPr="003E076D">
        <w:rPr>
          <w:b/>
          <w:bCs/>
          <w:sz w:val="24"/>
          <w:szCs w:val="24"/>
        </w:rPr>
        <w:t>Separation of Concerns:</w:t>
      </w:r>
      <w:r w:rsidRPr="003E076D">
        <w:rPr>
          <w:sz w:val="24"/>
          <w:szCs w:val="24"/>
        </w:rPr>
        <w:t xml:space="preserve"> MVC separates the application's concerns into distinct components (Model, View, Controller), promoting code organization, reusability, and testability.</w:t>
      </w:r>
    </w:p>
    <w:p w14:paraId="76573299" w14:textId="77777777" w:rsidR="002216E4" w:rsidRPr="003E076D" w:rsidRDefault="002216E4" w:rsidP="002216E4">
      <w:pPr>
        <w:jc w:val="both"/>
        <w:rPr>
          <w:sz w:val="24"/>
          <w:szCs w:val="24"/>
        </w:rPr>
      </w:pPr>
    </w:p>
    <w:p w14:paraId="0A3D1132" w14:textId="77777777" w:rsidR="002216E4" w:rsidRPr="003E076D" w:rsidRDefault="002216E4" w:rsidP="002216E4">
      <w:pPr>
        <w:jc w:val="both"/>
        <w:rPr>
          <w:sz w:val="24"/>
          <w:szCs w:val="24"/>
        </w:rPr>
      </w:pPr>
      <w:r w:rsidRPr="003E076D">
        <w:rPr>
          <w:b/>
          <w:bCs/>
          <w:sz w:val="24"/>
          <w:szCs w:val="24"/>
        </w:rPr>
        <w:t>Modularity:</w:t>
      </w:r>
      <w:r w:rsidRPr="003E076D">
        <w:rPr>
          <w:sz w:val="24"/>
          <w:szCs w:val="24"/>
        </w:rPr>
        <w:t xml:space="preserve"> MVC facilitates modularity by dividing the application into interchangeable components that can be developed, tested, and maintained independently.</w:t>
      </w:r>
    </w:p>
    <w:p w14:paraId="63C95725" w14:textId="77777777" w:rsidR="002216E4" w:rsidRPr="003E076D" w:rsidRDefault="002216E4" w:rsidP="002216E4">
      <w:pPr>
        <w:jc w:val="both"/>
        <w:rPr>
          <w:sz w:val="24"/>
          <w:szCs w:val="24"/>
        </w:rPr>
      </w:pPr>
      <w:r w:rsidRPr="003E076D">
        <w:rPr>
          <w:b/>
          <w:bCs/>
          <w:sz w:val="24"/>
          <w:szCs w:val="24"/>
        </w:rPr>
        <w:t>Scalability:</w:t>
      </w:r>
      <w:r w:rsidRPr="003E076D">
        <w:rPr>
          <w:sz w:val="24"/>
          <w:szCs w:val="24"/>
        </w:rPr>
        <w:t xml:space="preserve"> MVC supports scalability by allowing developers to add or modify components (e.g., controllers, views, models) without affecting other parts of the application, enabling </w:t>
      </w:r>
      <w:r w:rsidRPr="003E076D">
        <w:rPr>
          <w:sz w:val="24"/>
          <w:szCs w:val="24"/>
        </w:rPr>
        <w:lastRenderedPageBreak/>
        <w:t>the system to evolve over time.</w:t>
      </w:r>
    </w:p>
    <w:p w14:paraId="3E21182F" w14:textId="77777777" w:rsidR="002216E4" w:rsidRPr="003E076D" w:rsidRDefault="002216E4" w:rsidP="002216E4">
      <w:pPr>
        <w:jc w:val="both"/>
        <w:rPr>
          <w:sz w:val="24"/>
          <w:szCs w:val="24"/>
        </w:rPr>
      </w:pPr>
      <w:r w:rsidRPr="003E076D">
        <w:rPr>
          <w:b/>
          <w:bCs/>
          <w:sz w:val="24"/>
          <w:szCs w:val="24"/>
        </w:rPr>
        <w:t>Maintainability:</w:t>
      </w:r>
      <w:r w:rsidRPr="003E076D">
        <w:rPr>
          <w:sz w:val="24"/>
          <w:szCs w:val="24"/>
        </w:rPr>
        <w:t xml:space="preserve"> MVC promotes maintainability by isolating changes within specific components, making it easier to identify, understand, and update code without impacting the overall system.</w:t>
      </w:r>
    </w:p>
    <w:p w14:paraId="16A99293" w14:textId="77777777" w:rsidR="002216E4" w:rsidRPr="003E076D" w:rsidRDefault="002216E4" w:rsidP="002216E4">
      <w:pPr>
        <w:jc w:val="both"/>
        <w:rPr>
          <w:sz w:val="24"/>
          <w:szCs w:val="24"/>
        </w:rPr>
      </w:pPr>
      <w:r w:rsidRPr="003E076D">
        <w:rPr>
          <w:b/>
          <w:bCs/>
          <w:sz w:val="24"/>
          <w:szCs w:val="24"/>
        </w:rPr>
        <w:t>Flexibility:</w:t>
      </w:r>
      <w:r w:rsidRPr="003E076D">
        <w:rPr>
          <w:sz w:val="24"/>
          <w:szCs w:val="24"/>
        </w:rPr>
        <w:t xml:space="preserve"> MVC provides flexibility in choosing technologies and frameworks for implementing each component, allowing developers to leverage the best tools for their specific requirements.</w:t>
      </w:r>
    </w:p>
    <w:p w14:paraId="0268E088" w14:textId="77777777" w:rsidR="002216E4" w:rsidRPr="003E076D" w:rsidRDefault="002216E4" w:rsidP="002216E4">
      <w:pPr>
        <w:jc w:val="both"/>
        <w:rPr>
          <w:sz w:val="24"/>
          <w:szCs w:val="24"/>
        </w:rPr>
      </w:pPr>
      <w:r w:rsidRPr="003E076D">
        <w:rPr>
          <w:sz w:val="24"/>
          <w:szCs w:val="24"/>
        </w:rPr>
        <w:t>In summary, the MVC architecture provides a structured and flexible approach to designing 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0C7A6DB1" w14:textId="77777777" w:rsidR="002216E4" w:rsidRPr="00EB76CF" w:rsidRDefault="002216E4" w:rsidP="002216E4">
      <w:pPr>
        <w:pStyle w:val="BodyText"/>
        <w:rPr>
          <w:sz w:val="20"/>
        </w:rPr>
      </w:pPr>
    </w:p>
    <w:p w14:paraId="4FCEE031" w14:textId="77777777" w:rsidR="002216E4" w:rsidRPr="00EB76CF" w:rsidRDefault="002216E4" w:rsidP="002216E4">
      <w:pPr>
        <w:pStyle w:val="BodyText"/>
        <w:spacing w:before="9"/>
        <w:rPr>
          <w:sz w:val="15"/>
        </w:rPr>
      </w:pPr>
      <w:r w:rsidRPr="00EB76CF">
        <w:rPr>
          <w:noProof/>
          <w:lang w:bidi="ar-SA"/>
        </w:rPr>
        <w:drawing>
          <wp:anchor distT="0" distB="0" distL="0" distR="0" simplePos="0" relativeHeight="251659264" behindDoc="1" locked="0" layoutInCell="1" allowOverlap="1" wp14:anchorId="0E85A71C" wp14:editId="38688F73">
            <wp:simplePos x="0" y="0"/>
            <wp:positionH relativeFrom="page">
              <wp:posOffset>1600200</wp:posOffset>
            </wp:positionH>
            <wp:positionV relativeFrom="paragraph">
              <wp:posOffset>140335</wp:posOffset>
            </wp:positionV>
            <wp:extent cx="4192270" cy="2773045"/>
            <wp:effectExtent l="0" t="0" r="0" b="0"/>
            <wp:wrapTopAndBottom/>
            <wp:docPr id="53919567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pic:cNvPicPr>
                      <a:picLocks noChangeAspect="1"/>
                    </pic:cNvPicPr>
                  </pic:nvPicPr>
                  <pic:blipFill>
                    <a:blip r:embed="rId8" cstate="print"/>
                    <a:stretch>
                      <a:fillRect/>
                    </a:stretch>
                  </pic:blipFill>
                  <pic:spPr>
                    <a:xfrm>
                      <a:off x="0" y="0"/>
                      <a:ext cx="4192584" cy="2773203"/>
                    </a:xfrm>
                    <a:prstGeom prst="rect">
                      <a:avLst/>
                    </a:prstGeom>
                  </pic:spPr>
                </pic:pic>
              </a:graphicData>
            </a:graphic>
          </wp:anchor>
        </w:drawing>
      </w:r>
    </w:p>
    <w:p w14:paraId="4E7B8DCF" w14:textId="77777777" w:rsidR="002216E4" w:rsidRDefault="002216E4" w:rsidP="002216E4">
      <w:pPr>
        <w:jc w:val="both"/>
        <w:rPr>
          <w:b/>
          <w:bCs/>
          <w:sz w:val="48"/>
          <w:szCs w:val="48"/>
        </w:rPr>
      </w:pPr>
    </w:p>
    <w:p w14:paraId="74FC1CD5" w14:textId="77777777" w:rsidR="002216E4" w:rsidRPr="003E076D" w:rsidRDefault="002216E4" w:rsidP="002216E4">
      <w:pPr>
        <w:jc w:val="both"/>
        <w:rPr>
          <w:b/>
          <w:bCs/>
          <w:sz w:val="48"/>
          <w:szCs w:val="48"/>
        </w:rPr>
      </w:pPr>
      <w:r w:rsidRPr="003E076D">
        <w:rPr>
          <w:b/>
          <w:bCs/>
          <w:sz w:val="48"/>
          <w:szCs w:val="48"/>
        </w:rPr>
        <w:t>Development Process</w:t>
      </w:r>
    </w:p>
    <w:p w14:paraId="06EB0108" w14:textId="4BF1C1F1" w:rsidR="002216E4" w:rsidRPr="003E076D" w:rsidRDefault="002216E4" w:rsidP="002216E4">
      <w:pPr>
        <w:jc w:val="both"/>
        <w:rPr>
          <w:sz w:val="24"/>
          <w:szCs w:val="24"/>
        </w:rPr>
      </w:pPr>
      <w:r w:rsidRPr="003E076D">
        <w:rPr>
          <w:sz w:val="24"/>
          <w:szCs w:val="24"/>
        </w:rPr>
        <w:t xml:space="preserve">The development process of the </w:t>
      </w:r>
      <w:r>
        <w:rPr>
          <w:sz w:val="24"/>
          <w:szCs w:val="24"/>
        </w:rPr>
        <w:t>Flight Booking System</w:t>
      </w:r>
      <w:r w:rsidRPr="003E076D">
        <w:rPr>
          <w:sz w:val="24"/>
          <w:szCs w:val="24"/>
        </w:rPr>
        <w:t xml:space="preserve"> was a systematic and collaborative effort aimed at transforming design specifications into a functional software solution. It involved several key stages, each contributing to the creation of a robust and user-friendly application.</w:t>
      </w:r>
    </w:p>
    <w:p w14:paraId="009347E2" w14:textId="77777777" w:rsidR="002216E4" w:rsidRPr="003E076D" w:rsidRDefault="002216E4" w:rsidP="002216E4">
      <w:pPr>
        <w:jc w:val="both"/>
        <w:rPr>
          <w:sz w:val="24"/>
          <w:szCs w:val="24"/>
        </w:rPr>
      </w:pPr>
    </w:p>
    <w:p w14:paraId="2D395084" w14:textId="77777777" w:rsidR="002216E4" w:rsidRPr="003E076D" w:rsidRDefault="002216E4" w:rsidP="002216E4">
      <w:pPr>
        <w:jc w:val="both"/>
        <w:rPr>
          <w:sz w:val="24"/>
          <w:szCs w:val="24"/>
        </w:rPr>
      </w:pPr>
      <w:r w:rsidRPr="003E076D">
        <w:rPr>
          <w:sz w:val="24"/>
          <w:szCs w:val="24"/>
        </w:rPr>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0AD2A043" w14:textId="77777777" w:rsidR="002216E4" w:rsidRDefault="002216E4" w:rsidP="002216E4">
      <w:pPr>
        <w:jc w:val="both"/>
        <w:rPr>
          <w:sz w:val="24"/>
          <w:szCs w:val="24"/>
        </w:rPr>
      </w:pPr>
      <w:r w:rsidRPr="003E076D">
        <w:rPr>
          <w:sz w:val="24"/>
          <w:szCs w:val="24"/>
        </w:rPr>
        <w:t>During the development phase, the team implemented the business logic, user interface components, and data access layer using Java, JSP</w:t>
      </w:r>
      <w:r>
        <w:rPr>
          <w:sz w:val="24"/>
          <w:szCs w:val="24"/>
        </w:rPr>
        <w:t xml:space="preserve"> and </w:t>
      </w:r>
      <w:proofErr w:type="gramStart"/>
      <w:r>
        <w:rPr>
          <w:sz w:val="24"/>
          <w:szCs w:val="24"/>
        </w:rPr>
        <w:t xml:space="preserve">Servlet </w:t>
      </w:r>
      <w:r w:rsidRPr="003E076D">
        <w:rPr>
          <w:sz w:val="24"/>
          <w:szCs w:val="24"/>
        </w:rPr>
        <w:t>,</w:t>
      </w:r>
      <w:proofErr w:type="gramEnd"/>
      <w:r w:rsidRPr="003E076D">
        <w:rPr>
          <w:sz w:val="24"/>
          <w:szCs w:val="24"/>
        </w:rPr>
        <w:t xml:space="preserve"> HTML, CSS, Bootstrap, and other technologies. Coding standards and best practices were followed to ensure readability, maintainability, and scalability of the codebase.</w:t>
      </w:r>
    </w:p>
    <w:p w14:paraId="4D5AF42E" w14:textId="77777777" w:rsidR="002216E4" w:rsidRPr="003E076D" w:rsidRDefault="002216E4" w:rsidP="002216E4">
      <w:pPr>
        <w:jc w:val="both"/>
        <w:rPr>
          <w:sz w:val="24"/>
          <w:szCs w:val="24"/>
        </w:rPr>
      </w:pPr>
    </w:p>
    <w:p w14:paraId="355675FF" w14:textId="77777777" w:rsidR="002216E4" w:rsidRDefault="002216E4" w:rsidP="002216E4">
      <w:pPr>
        <w:jc w:val="both"/>
        <w:rPr>
          <w:sz w:val="24"/>
          <w:szCs w:val="24"/>
        </w:rPr>
      </w:pPr>
      <w:r w:rsidRPr="003E076D">
        <w:rPr>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50F97B5F" w14:textId="77777777" w:rsidR="002216E4" w:rsidRPr="003E076D" w:rsidRDefault="002216E4" w:rsidP="002216E4">
      <w:pPr>
        <w:jc w:val="both"/>
        <w:rPr>
          <w:sz w:val="24"/>
          <w:szCs w:val="24"/>
        </w:rPr>
      </w:pPr>
    </w:p>
    <w:p w14:paraId="0DFECD26" w14:textId="77777777" w:rsidR="002216E4" w:rsidRDefault="002216E4" w:rsidP="002216E4">
      <w:pPr>
        <w:jc w:val="both"/>
        <w:rPr>
          <w:sz w:val="24"/>
          <w:szCs w:val="24"/>
        </w:rPr>
      </w:pPr>
      <w:r w:rsidRPr="003E076D">
        <w:rPr>
          <w:sz w:val="24"/>
          <w:szCs w:val="24"/>
        </w:rPr>
        <w:t xml:space="preserve">Throughout the development lifecycle, collaboration, communication, and feedback were </w:t>
      </w:r>
      <w:r w:rsidRPr="003E076D">
        <w:rPr>
          <w:sz w:val="24"/>
          <w:szCs w:val="24"/>
        </w:rPr>
        <w:lastRenderedPageBreak/>
        <w:t>emphasized, enabling the team to adapt to changing requirements and deliver value incrementally. Continuous integration and deployment practices facilitated the automated build, test, and deployment process, streamlining the development workflow.</w:t>
      </w:r>
    </w:p>
    <w:p w14:paraId="0310D1EC" w14:textId="77777777" w:rsidR="002216E4" w:rsidRPr="003E076D" w:rsidRDefault="002216E4" w:rsidP="002216E4">
      <w:pPr>
        <w:jc w:val="both"/>
        <w:rPr>
          <w:sz w:val="24"/>
          <w:szCs w:val="24"/>
        </w:rPr>
      </w:pPr>
    </w:p>
    <w:p w14:paraId="3751F72B" w14:textId="5A44E45D" w:rsidR="002216E4" w:rsidRDefault="002216E4" w:rsidP="002216E4">
      <w:pPr>
        <w:jc w:val="both"/>
        <w:rPr>
          <w:sz w:val="24"/>
          <w:szCs w:val="24"/>
        </w:rPr>
      </w:pPr>
      <w:r w:rsidRPr="003E076D">
        <w:rPr>
          <w:sz w:val="24"/>
          <w:szCs w:val="24"/>
        </w:rPr>
        <w:t xml:space="preserve">In conclusion, the development process of the </w:t>
      </w:r>
      <w:r>
        <w:rPr>
          <w:sz w:val="24"/>
          <w:szCs w:val="24"/>
        </w:rPr>
        <w:t>Flight Booking System</w:t>
      </w:r>
      <w:r w:rsidRPr="003E076D">
        <w:rPr>
          <w:sz w:val="24"/>
          <w:szCs w:val="24"/>
        </w:rPr>
        <w:t xml:space="preserve"> 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5E83FB72" w14:textId="77777777" w:rsidR="002216E4" w:rsidRPr="003E076D" w:rsidRDefault="002216E4" w:rsidP="002216E4">
      <w:pPr>
        <w:jc w:val="both"/>
        <w:rPr>
          <w:sz w:val="24"/>
          <w:szCs w:val="24"/>
        </w:rPr>
      </w:pPr>
    </w:p>
    <w:p w14:paraId="0852388E" w14:textId="77777777" w:rsidR="002216E4" w:rsidRDefault="002216E4" w:rsidP="002216E4">
      <w:pPr>
        <w:jc w:val="both"/>
        <w:rPr>
          <w:b/>
          <w:bCs/>
          <w:sz w:val="32"/>
          <w:szCs w:val="32"/>
        </w:rPr>
      </w:pPr>
      <w:r w:rsidRPr="003E076D">
        <w:rPr>
          <w:b/>
          <w:bCs/>
          <w:sz w:val="32"/>
          <w:szCs w:val="32"/>
        </w:rPr>
        <w:t xml:space="preserve">Requirements gathering and analysis: </w:t>
      </w:r>
    </w:p>
    <w:p w14:paraId="555067E4" w14:textId="77777777" w:rsidR="002216E4" w:rsidRPr="003E076D" w:rsidRDefault="002216E4" w:rsidP="002216E4">
      <w:pPr>
        <w:jc w:val="both"/>
        <w:rPr>
          <w:b/>
          <w:bCs/>
          <w:sz w:val="32"/>
          <w:szCs w:val="32"/>
        </w:rPr>
      </w:pPr>
    </w:p>
    <w:p w14:paraId="08AE7A89" w14:textId="77777777" w:rsidR="002216E4" w:rsidRPr="003E076D" w:rsidRDefault="002216E4" w:rsidP="002216E4">
      <w:pPr>
        <w:jc w:val="both"/>
        <w:rPr>
          <w:sz w:val="24"/>
          <w:szCs w:val="24"/>
        </w:rPr>
      </w:pPr>
      <w:r w:rsidRPr="003E076D">
        <w:rPr>
          <w:sz w:val="24"/>
          <w:szCs w:val="24"/>
        </w:rPr>
        <w:t>Requirements gathering and analysis is a crucial phase in the software development lifecycle, as it sets the foundation for building a successful system that meets the needs of stakeholders and end-users. This phase involves gathering, documenting, analyzing, and prioritizing the requirements of the project. Here's a detailed overview of each step:</w:t>
      </w:r>
    </w:p>
    <w:p w14:paraId="289F920B" w14:textId="77777777" w:rsidR="002216E4" w:rsidRPr="003E076D" w:rsidRDefault="002216E4" w:rsidP="002216E4">
      <w:pPr>
        <w:pStyle w:val="ListParagraph"/>
        <w:widowControl/>
        <w:numPr>
          <w:ilvl w:val="0"/>
          <w:numId w:val="7"/>
        </w:numPr>
        <w:autoSpaceDE/>
        <w:autoSpaceDN/>
        <w:spacing w:after="160" w:line="259" w:lineRule="auto"/>
        <w:jc w:val="both"/>
        <w:rPr>
          <w:sz w:val="24"/>
          <w:szCs w:val="24"/>
        </w:rPr>
      </w:pPr>
      <w:r w:rsidRPr="003E076D">
        <w:rPr>
          <w:sz w:val="24"/>
          <w:szCs w:val="24"/>
        </w:rPr>
        <w:t>Conduct interviews, workshops, or surveys with stakeholders to gather requirements.</w:t>
      </w:r>
    </w:p>
    <w:p w14:paraId="0CB27349" w14:textId="77777777" w:rsidR="002216E4" w:rsidRPr="003E076D" w:rsidRDefault="002216E4" w:rsidP="002216E4">
      <w:pPr>
        <w:pStyle w:val="ListParagraph"/>
        <w:widowControl/>
        <w:numPr>
          <w:ilvl w:val="0"/>
          <w:numId w:val="7"/>
        </w:numPr>
        <w:autoSpaceDE/>
        <w:autoSpaceDN/>
        <w:spacing w:after="160" w:line="259" w:lineRule="auto"/>
        <w:jc w:val="both"/>
        <w:rPr>
          <w:sz w:val="24"/>
          <w:szCs w:val="24"/>
        </w:rPr>
      </w:pPr>
      <w:r w:rsidRPr="003E076D">
        <w:rPr>
          <w:sz w:val="24"/>
          <w:szCs w:val="24"/>
        </w:rPr>
        <w:t>Document functional requirements, such as user roles, features, and workflows.</w:t>
      </w:r>
    </w:p>
    <w:p w14:paraId="34FD6F58" w14:textId="77777777" w:rsidR="002216E4" w:rsidRPr="003E076D" w:rsidRDefault="002216E4" w:rsidP="002216E4">
      <w:pPr>
        <w:pStyle w:val="ListParagraph"/>
        <w:widowControl/>
        <w:numPr>
          <w:ilvl w:val="0"/>
          <w:numId w:val="7"/>
        </w:numPr>
        <w:autoSpaceDE/>
        <w:autoSpaceDN/>
        <w:spacing w:after="160" w:line="259" w:lineRule="auto"/>
        <w:jc w:val="both"/>
        <w:rPr>
          <w:sz w:val="24"/>
          <w:szCs w:val="24"/>
        </w:rPr>
      </w:pPr>
      <w:r w:rsidRPr="003E076D">
        <w:rPr>
          <w:sz w:val="24"/>
          <w:szCs w:val="24"/>
        </w:rPr>
        <w:t>Define non-functional requirements, including performance, security, and scalability criteria.</w:t>
      </w:r>
    </w:p>
    <w:p w14:paraId="79A542CE" w14:textId="77777777" w:rsidR="002216E4" w:rsidRPr="003E076D" w:rsidRDefault="002216E4" w:rsidP="002216E4">
      <w:pPr>
        <w:pStyle w:val="ListParagraph"/>
        <w:widowControl/>
        <w:numPr>
          <w:ilvl w:val="0"/>
          <w:numId w:val="7"/>
        </w:numPr>
        <w:autoSpaceDE/>
        <w:autoSpaceDN/>
        <w:spacing w:after="160" w:line="259" w:lineRule="auto"/>
        <w:jc w:val="both"/>
        <w:rPr>
          <w:sz w:val="24"/>
          <w:szCs w:val="24"/>
        </w:rPr>
      </w:pPr>
      <w:r w:rsidRPr="003E076D">
        <w:rPr>
          <w:sz w:val="24"/>
          <w:szCs w:val="24"/>
        </w:rPr>
        <w:t>Prioritize requirements and create a requirements specification document.</w:t>
      </w:r>
    </w:p>
    <w:p w14:paraId="5400CFBF" w14:textId="77777777" w:rsidR="002216E4" w:rsidRDefault="002216E4" w:rsidP="002216E4">
      <w:pPr>
        <w:pStyle w:val="ListParagraph"/>
        <w:widowControl/>
        <w:numPr>
          <w:ilvl w:val="0"/>
          <w:numId w:val="7"/>
        </w:numPr>
        <w:autoSpaceDE/>
        <w:autoSpaceDN/>
        <w:spacing w:after="160" w:line="259" w:lineRule="auto"/>
        <w:jc w:val="both"/>
        <w:rPr>
          <w:sz w:val="24"/>
          <w:szCs w:val="24"/>
        </w:rPr>
      </w:pPr>
      <w:r w:rsidRPr="003E076D">
        <w:rPr>
          <w:sz w:val="24"/>
          <w:szCs w:val="24"/>
        </w:rPr>
        <w:t>Review and validate requirements with stakeholders to ensure alignment with business objectives.</w:t>
      </w:r>
    </w:p>
    <w:p w14:paraId="3E2EB66B" w14:textId="77777777" w:rsidR="002216E4" w:rsidRPr="00B06DF0" w:rsidRDefault="002216E4" w:rsidP="002216E4">
      <w:pPr>
        <w:widowControl/>
        <w:autoSpaceDE/>
        <w:autoSpaceDN/>
        <w:spacing w:after="160" w:line="259" w:lineRule="auto"/>
        <w:jc w:val="both"/>
        <w:rPr>
          <w:sz w:val="24"/>
          <w:szCs w:val="24"/>
        </w:rPr>
      </w:pPr>
    </w:p>
    <w:p w14:paraId="2118ED28" w14:textId="77777777" w:rsidR="002216E4" w:rsidRDefault="002216E4" w:rsidP="002216E4">
      <w:pPr>
        <w:jc w:val="both"/>
        <w:rPr>
          <w:sz w:val="24"/>
          <w:szCs w:val="24"/>
        </w:rPr>
      </w:pPr>
      <w:r w:rsidRPr="003E076D">
        <w:rPr>
          <w:b/>
          <w:bCs/>
          <w:sz w:val="24"/>
          <w:szCs w:val="24"/>
        </w:rPr>
        <w:t>Identify Stakeholders:</w:t>
      </w:r>
      <w:r w:rsidRPr="003E076D">
        <w:rPr>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544ED98B" w14:textId="77777777" w:rsidR="002216E4" w:rsidRPr="003E076D" w:rsidRDefault="002216E4" w:rsidP="002216E4">
      <w:pPr>
        <w:jc w:val="both"/>
        <w:rPr>
          <w:sz w:val="24"/>
          <w:szCs w:val="24"/>
        </w:rPr>
      </w:pPr>
    </w:p>
    <w:p w14:paraId="6FFC844E" w14:textId="77777777" w:rsidR="002216E4" w:rsidRPr="003E076D" w:rsidRDefault="002216E4" w:rsidP="002216E4">
      <w:pPr>
        <w:jc w:val="both"/>
        <w:rPr>
          <w:sz w:val="24"/>
          <w:szCs w:val="24"/>
        </w:rPr>
      </w:pPr>
      <w:r w:rsidRPr="003E076D">
        <w:rPr>
          <w:b/>
          <w:bCs/>
          <w:sz w:val="24"/>
          <w:szCs w:val="24"/>
        </w:rPr>
        <w:t>Conduct Stakeholder Interviews and Workshops:</w:t>
      </w:r>
      <w:r w:rsidRPr="003E076D">
        <w:rPr>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456CAA3C" w14:textId="77777777" w:rsidR="002216E4" w:rsidRPr="003E076D" w:rsidRDefault="002216E4" w:rsidP="002216E4">
      <w:pPr>
        <w:jc w:val="both"/>
        <w:rPr>
          <w:sz w:val="24"/>
          <w:szCs w:val="24"/>
        </w:rPr>
      </w:pPr>
      <w:r w:rsidRPr="003E076D">
        <w:rPr>
          <w:b/>
          <w:bCs/>
          <w:sz w:val="24"/>
          <w:szCs w:val="24"/>
        </w:rPr>
        <w:t>Elicit Requirements:</w:t>
      </w:r>
      <w:r w:rsidRPr="003E076D">
        <w:rPr>
          <w:sz w:val="24"/>
          <w:szCs w:val="24"/>
        </w:rPr>
        <w:t xml:space="preserve"> Use various techniques to elicit requirements from stakeholders, such as:</w:t>
      </w:r>
    </w:p>
    <w:p w14:paraId="74CB8A0C" w14:textId="77777777" w:rsidR="002216E4" w:rsidRPr="003E076D" w:rsidRDefault="002216E4" w:rsidP="002216E4">
      <w:pPr>
        <w:pStyle w:val="ListParagraph"/>
        <w:widowControl/>
        <w:numPr>
          <w:ilvl w:val="0"/>
          <w:numId w:val="9"/>
        </w:numPr>
        <w:autoSpaceDE/>
        <w:autoSpaceDN/>
        <w:spacing w:after="160" w:line="259" w:lineRule="auto"/>
        <w:jc w:val="both"/>
        <w:rPr>
          <w:sz w:val="24"/>
          <w:szCs w:val="24"/>
        </w:rPr>
      </w:pPr>
      <w:r w:rsidRPr="003E076D">
        <w:rPr>
          <w:b/>
          <w:bCs/>
          <w:sz w:val="24"/>
          <w:szCs w:val="24"/>
        </w:rPr>
        <w:t>Requirements workshops:</w:t>
      </w:r>
      <w:r w:rsidRPr="003E076D">
        <w:rPr>
          <w:sz w:val="24"/>
          <w:szCs w:val="24"/>
        </w:rPr>
        <w:t xml:space="preserve"> Bring together stakeholders to collaborate on defining requirements.</w:t>
      </w:r>
    </w:p>
    <w:p w14:paraId="3F7BEEC9" w14:textId="77777777" w:rsidR="002216E4" w:rsidRPr="003E076D" w:rsidRDefault="002216E4" w:rsidP="002216E4">
      <w:pPr>
        <w:pStyle w:val="ListParagraph"/>
        <w:widowControl/>
        <w:numPr>
          <w:ilvl w:val="0"/>
          <w:numId w:val="9"/>
        </w:numPr>
        <w:autoSpaceDE/>
        <w:autoSpaceDN/>
        <w:spacing w:after="160" w:line="259" w:lineRule="auto"/>
        <w:jc w:val="both"/>
        <w:rPr>
          <w:sz w:val="24"/>
          <w:szCs w:val="24"/>
        </w:rPr>
      </w:pPr>
      <w:r w:rsidRPr="003E076D">
        <w:rPr>
          <w:b/>
          <w:bCs/>
          <w:sz w:val="24"/>
          <w:szCs w:val="24"/>
        </w:rPr>
        <w:t>Brainstorming sessions:</w:t>
      </w:r>
      <w:r w:rsidRPr="003E076D">
        <w:rPr>
          <w:sz w:val="24"/>
          <w:szCs w:val="24"/>
        </w:rPr>
        <w:t xml:space="preserve"> Encourage stakeholders to generate ideas and requirements collectively.</w:t>
      </w:r>
    </w:p>
    <w:p w14:paraId="10847BC0" w14:textId="77777777" w:rsidR="002216E4" w:rsidRPr="003E076D" w:rsidRDefault="002216E4" w:rsidP="002216E4">
      <w:pPr>
        <w:pStyle w:val="ListParagraph"/>
        <w:widowControl/>
        <w:numPr>
          <w:ilvl w:val="0"/>
          <w:numId w:val="9"/>
        </w:numPr>
        <w:autoSpaceDE/>
        <w:autoSpaceDN/>
        <w:spacing w:after="160" w:line="259" w:lineRule="auto"/>
        <w:jc w:val="both"/>
        <w:rPr>
          <w:sz w:val="24"/>
          <w:szCs w:val="24"/>
        </w:rPr>
      </w:pPr>
      <w:r w:rsidRPr="003E076D">
        <w:rPr>
          <w:b/>
          <w:bCs/>
          <w:sz w:val="24"/>
          <w:szCs w:val="24"/>
        </w:rPr>
        <w:t>Prototyping:</w:t>
      </w:r>
      <w:r w:rsidRPr="003E076D">
        <w:rPr>
          <w:sz w:val="24"/>
          <w:szCs w:val="24"/>
        </w:rPr>
        <w:t xml:space="preserve"> Create mockups or prototypes to visualize and validate requirements.</w:t>
      </w:r>
    </w:p>
    <w:p w14:paraId="458C295A" w14:textId="77777777" w:rsidR="002216E4" w:rsidRPr="003E076D" w:rsidRDefault="002216E4" w:rsidP="002216E4">
      <w:pPr>
        <w:pStyle w:val="ListParagraph"/>
        <w:widowControl/>
        <w:numPr>
          <w:ilvl w:val="0"/>
          <w:numId w:val="9"/>
        </w:numPr>
        <w:autoSpaceDE/>
        <w:autoSpaceDN/>
        <w:spacing w:after="160" w:line="259" w:lineRule="auto"/>
        <w:jc w:val="both"/>
        <w:rPr>
          <w:sz w:val="24"/>
          <w:szCs w:val="24"/>
        </w:rPr>
      </w:pPr>
      <w:r w:rsidRPr="003E076D">
        <w:rPr>
          <w:sz w:val="24"/>
          <w:szCs w:val="24"/>
        </w:rPr>
        <w:t>Use case analysis: Identify and document specific use cases to understand how users will interact with the system.</w:t>
      </w:r>
    </w:p>
    <w:p w14:paraId="2D1B28CE" w14:textId="77777777" w:rsidR="002216E4" w:rsidRPr="003E076D" w:rsidRDefault="002216E4" w:rsidP="002216E4">
      <w:pPr>
        <w:pStyle w:val="ListParagraph"/>
        <w:widowControl/>
        <w:numPr>
          <w:ilvl w:val="0"/>
          <w:numId w:val="9"/>
        </w:numPr>
        <w:autoSpaceDE/>
        <w:autoSpaceDN/>
        <w:spacing w:after="160" w:line="259" w:lineRule="auto"/>
        <w:jc w:val="both"/>
        <w:rPr>
          <w:sz w:val="24"/>
          <w:szCs w:val="24"/>
        </w:rPr>
      </w:pPr>
      <w:r w:rsidRPr="003E076D">
        <w:rPr>
          <w:b/>
          <w:bCs/>
          <w:sz w:val="24"/>
          <w:szCs w:val="24"/>
        </w:rPr>
        <w:t>User stories:</w:t>
      </w:r>
      <w:r w:rsidRPr="003E076D">
        <w:rPr>
          <w:sz w:val="24"/>
          <w:szCs w:val="24"/>
        </w:rPr>
        <w:t xml:space="preserve"> Capture requirements from the perspective of end-users in the form of user stories.</w:t>
      </w:r>
    </w:p>
    <w:p w14:paraId="05F928C7" w14:textId="77777777" w:rsidR="002216E4" w:rsidRPr="003E076D" w:rsidRDefault="002216E4" w:rsidP="002216E4">
      <w:pPr>
        <w:pStyle w:val="ListParagraph"/>
        <w:widowControl/>
        <w:numPr>
          <w:ilvl w:val="0"/>
          <w:numId w:val="9"/>
        </w:numPr>
        <w:autoSpaceDE/>
        <w:autoSpaceDN/>
        <w:spacing w:after="160" w:line="259" w:lineRule="auto"/>
        <w:jc w:val="both"/>
        <w:rPr>
          <w:sz w:val="24"/>
          <w:szCs w:val="24"/>
        </w:rPr>
      </w:pPr>
      <w:r w:rsidRPr="003E076D">
        <w:rPr>
          <w:b/>
          <w:bCs/>
          <w:sz w:val="24"/>
          <w:szCs w:val="24"/>
        </w:rPr>
        <w:t>Surveys and questionnaires:</w:t>
      </w:r>
      <w:r w:rsidRPr="003E076D">
        <w:rPr>
          <w:sz w:val="24"/>
          <w:szCs w:val="24"/>
        </w:rPr>
        <w:t xml:space="preserve"> Collect feedback from a larger audience to validate and prioritize requirements.</w:t>
      </w:r>
    </w:p>
    <w:p w14:paraId="429E07C6" w14:textId="77777777" w:rsidR="002216E4" w:rsidRDefault="002216E4" w:rsidP="002216E4">
      <w:pPr>
        <w:jc w:val="both"/>
        <w:rPr>
          <w:sz w:val="24"/>
          <w:szCs w:val="24"/>
        </w:rPr>
      </w:pPr>
      <w:r w:rsidRPr="003E076D">
        <w:rPr>
          <w:b/>
          <w:bCs/>
          <w:sz w:val="24"/>
          <w:szCs w:val="24"/>
        </w:rPr>
        <w:t>Document Requirements:</w:t>
      </w:r>
      <w:r w:rsidRPr="003E076D">
        <w:rPr>
          <w:sz w:val="24"/>
          <w:szCs w:val="24"/>
        </w:rPr>
        <w:t xml:space="preserve"> Document all gathered requirements in a structured format, such </w:t>
      </w:r>
      <w:r w:rsidRPr="003E076D">
        <w:rPr>
          <w:sz w:val="24"/>
          <w:szCs w:val="24"/>
        </w:rPr>
        <w:lastRenderedPageBreak/>
        <w:t>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439D1A96" w14:textId="77777777" w:rsidR="002216E4" w:rsidRPr="003E076D" w:rsidRDefault="002216E4" w:rsidP="002216E4">
      <w:pPr>
        <w:jc w:val="both"/>
        <w:rPr>
          <w:sz w:val="24"/>
          <w:szCs w:val="24"/>
        </w:rPr>
      </w:pPr>
    </w:p>
    <w:p w14:paraId="7D11B64B" w14:textId="77777777" w:rsidR="002216E4" w:rsidRDefault="002216E4" w:rsidP="002216E4">
      <w:pPr>
        <w:jc w:val="both"/>
        <w:rPr>
          <w:sz w:val="24"/>
          <w:szCs w:val="24"/>
        </w:rPr>
      </w:pPr>
      <w:r w:rsidRPr="003E076D">
        <w:rPr>
          <w:b/>
          <w:bCs/>
          <w:sz w:val="24"/>
          <w:szCs w:val="24"/>
        </w:rPr>
        <w:t>Analyze Requirements:</w:t>
      </w:r>
      <w:r w:rsidRPr="003E076D">
        <w:rPr>
          <w:sz w:val="24"/>
          <w:szCs w:val="24"/>
        </w:rPr>
        <w:t xml:space="preserve"> Analyze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2B8B583A" w14:textId="77777777" w:rsidR="002216E4" w:rsidRPr="003E076D" w:rsidRDefault="002216E4" w:rsidP="002216E4">
      <w:pPr>
        <w:jc w:val="both"/>
        <w:rPr>
          <w:sz w:val="24"/>
          <w:szCs w:val="24"/>
        </w:rPr>
      </w:pPr>
    </w:p>
    <w:p w14:paraId="1BC48203" w14:textId="77777777" w:rsidR="002216E4" w:rsidRDefault="002216E4" w:rsidP="002216E4">
      <w:pPr>
        <w:jc w:val="both"/>
        <w:rPr>
          <w:sz w:val="24"/>
          <w:szCs w:val="24"/>
        </w:rPr>
      </w:pPr>
      <w:r w:rsidRPr="003E076D">
        <w:rPr>
          <w:b/>
          <w:bCs/>
          <w:sz w:val="24"/>
          <w:szCs w:val="24"/>
        </w:rPr>
        <w:t>Validate Requirements:</w:t>
      </w:r>
      <w:r w:rsidRPr="003E076D">
        <w:rPr>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scope creep.</w:t>
      </w:r>
    </w:p>
    <w:p w14:paraId="5CBC77DE" w14:textId="77777777" w:rsidR="002216E4" w:rsidRPr="003E076D" w:rsidRDefault="002216E4" w:rsidP="002216E4">
      <w:pPr>
        <w:jc w:val="both"/>
        <w:rPr>
          <w:sz w:val="24"/>
          <w:szCs w:val="24"/>
        </w:rPr>
      </w:pPr>
    </w:p>
    <w:p w14:paraId="454F6421" w14:textId="77777777" w:rsidR="002216E4" w:rsidRDefault="002216E4" w:rsidP="002216E4">
      <w:pPr>
        <w:jc w:val="both"/>
        <w:rPr>
          <w:sz w:val="24"/>
          <w:szCs w:val="24"/>
        </w:rPr>
      </w:pPr>
      <w:r w:rsidRPr="003E076D">
        <w:rPr>
          <w:b/>
          <w:bCs/>
          <w:sz w:val="24"/>
          <w:szCs w:val="24"/>
        </w:rPr>
        <w:t>Manage Requirements Changes:</w:t>
      </w:r>
      <w:r w:rsidRPr="003E076D">
        <w:rPr>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11C10FB9" w14:textId="77777777" w:rsidR="002216E4" w:rsidRPr="003E076D" w:rsidRDefault="002216E4" w:rsidP="002216E4">
      <w:pPr>
        <w:jc w:val="both"/>
        <w:rPr>
          <w:sz w:val="24"/>
          <w:szCs w:val="24"/>
        </w:rPr>
      </w:pPr>
    </w:p>
    <w:p w14:paraId="3684D57E" w14:textId="77777777" w:rsidR="002216E4" w:rsidRPr="003E076D" w:rsidRDefault="002216E4" w:rsidP="002216E4">
      <w:pPr>
        <w:jc w:val="both"/>
        <w:rPr>
          <w:sz w:val="24"/>
          <w:szCs w:val="24"/>
        </w:rPr>
      </w:pPr>
      <w:r w:rsidRPr="003E076D">
        <w:rPr>
          <w:b/>
          <w:bCs/>
          <w:sz w:val="24"/>
          <w:szCs w:val="24"/>
        </w:rPr>
        <w:t>Obtain Stakeholder Sign-off:</w:t>
      </w:r>
      <w:r w:rsidRPr="003E076D">
        <w:rPr>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20FF1FD6" w14:textId="77777777" w:rsidR="002216E4" w:rsidRDefault="002216E4" w:rsidP="002216E4">
      <w:pPr>
        <w:jc w:val="both"/>
        <w:rPr>
          <w:sz w:val="24"/>
          <w:szCs w:val="24"/>
        </w:rPr>
      </w:pPr>
      <w:r w:rsidRPr="003E076D">
        <w:rPr>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76751F25" w14:textId="77777777" w:rsidR="002216E4" w:rsidRPr="003E076D" w:rsidRDefault="002216E4" w:rsidP="002216E4">
      <w:pPr>
        <w:jc w:val="both"/>
        <w:rPr>
          <w:sz w:val="24"/>
          <w:szCs w:val="24"/>
        </w:rPr>
      </w:pPr>
    </w:p>
    <w:p w14:paraId="0638B672" w14:textId="77777777" w:rsidR="002216E4" w:rsidRDefault="002216E4" w:rsidP="002216E4">
      <w:pPr>
        <w:jc w:val="both"/>
        <w:rPr>
          <w:b/>
          <w:bCs/>
          <w:sz w:val="32"/>
          <w:szCs w:val="32"/>
        </w:rPr>
      </w:pPr>
      <w:r w:rsidRPr="003E076D">
        <w:rPr>
          <w:b/>
          <w:bCs/>
          <w:sz w:val="32"/>
          <w:szCs w:val="32"/>
        </w:rPr>
        <w:t>Database design</w:t>
      </w:r>
    </w:p>
    <w:p w14:paraId="48BBEB63" w14:textId="77777777" w:rsidR="002216E4" w:rsidRPr="003E076D" w:rsidRDefault="002216E4" w:rsidP="002216E4">
      <w:pPr>
        <w:jc w:val="both"/>
        <w:rPr>
          <w:b/>
          <w:bCs/>
          <w:sz w:val="32"/>
          <w:szCs w:val="32"/>
        </w:rPr>
      </w:pPr>
    </w:p>
    <w:p w14:paraId="6C4202BD" w14:textId="77777777" w:rsidR="002216E4" w:rsidRDefault="002216E4" w:rsidP="002216E4">
      <w:pPr>
        <w:jc w:val="both"/>
        <w:rPr>
          <w:sz w:val="24"/>
          <w:szCs w:val="24"/>
        </w:rPr>
      </w:pPr>
      <w:r w:rsidRPr="003E076D">
        <w:rPr>
          <w:sz w:val="24"/>
          <w:szCs w:val="24"/>
        </w:rPr>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3B6FFB54" w14:textId="77777777" w:rsidR="002216E4" w:rsidRPr="003E076D" w:rsidRDefault="002216E4" w:rsidP="002216E4">
      <w:pPr>
        <w:jc w:val="both"/>
        <w:rPr>
          <w:sz w:val="24"/>
          <w:szCs w:val="24"/>
        </w:rPr>
      </w:pPr>
    </w:p>
    <w:p w14:paraId="5209AA4B" w14:textId="77777777" w:rsidR="002216E4" w:rsidRDefault="002216E4" w:rsidP="002216E4">
      <w:pPr>
        <w:jc w:val="both"/>
        <w:rPr>
          <w:b/>
          <w:bCs/>
          <w:sz w:val="24"/>
          <w:szCs w:val="24"/>
        </w:rPr>
      </w:pPr>
      <w:r w:rsidRPr="003E076D">
        <w:rPr>
          <w:b/>
          <w:bCs/>
          <w:sz w:val="24"/>
          <w:szCs w:val="24"/>
        </w:rPr>
        <w:t>Requirements Analysis:</w:t>
      </w:r>
    </w:p>
    <w:p w14:paraId="57D6E4D9" w14:textId="77777777" w:rsidR="002216E4" w:rsidRPr="003E076D" w:rsidRDefault="002216E4" w:rsidP="002216E4">
      <w:pPr>
        <w:jc w:val="both"/>
        <w:rPr>
          <w:b/>
          <w:bCs/>
          <w:sz w:val="24"/>
          <w:szCs w:val="24"/>
        </w:rPr>
      </w:pPr>
    </w:p>
    <w:p w14:paraId="6A163E5C" w14:textId="77777777" w:rsidR="002216E4" w:rsidRPr="003E076D" w:rsidRDefault="002216E4" w:rsidP="002216E4">
      <w:pPr>
        <w:jc w:val="both"/>
        <w:rPr>
          <w:sz w:val="24"/>
          <w:szCs w:val="24"/>
        </w:rPr>
      </w:pPr>
      <w:r w:rsidRPr="003E076D">
        <w:rPr>
          <w:sz w:val="24"/>
          <w:szCs w:val="24"/>
        </w:rPr>
        <w:t>Begin by understanding the requirements of the application and the data it needs to store and manipulate. Identify the entities (objects or concepts) within the domain of the application and the relationships between them.</w:t>
      </w:r>
    </w:p>
    <w:p w14:paraId="72632DFB" w14:textId="77777777" w:rsidR="002216E4" w:rsidRPr="003E076D" w:rsidRDefault="002216E4" w:rsidP="002216E4">
      <w:pPr>
        <w:jc w:val="both"/>
        <w:rPr>
          <w:sz w:val="24"/>
          <w:szCs w:val="24"/>
        </w:rPr>
      </w:pPr>
      <w:r w:rsidRPr="003E076D">
        <w:rPr>
          <w:sz w:val="24"/>
          <w:szCs w:val="24"/>
        </w:rPr>
        <w:t>Conduct interviews and discussions with stakeholders to gather insights into the data requirements, business rules, and constraints.</w:t>
      </w:r>
    </w:p>
    <w:p w14:paraId="61E7D8DD" w14:textId="77777777" w:rsidR="002216E4" w:rsidRDefault="002216E4" w:rsidP="002216E4">
      <w:pPr>
        <w:jc w:val="both"/>
        <w:rPr>
          <w:sz w:val="24"/>
          <w:szCs w:val="24"/>
        </w:rPr>
      </w:pPr>
      <w:r w:rsidRPr="003E076D">
        <w:rPr>
          <w:sz w:val="24"/>
          <w:szCs w:val="24"/>
        </w:rPr>
        <w:t>Analyze existing documents, such as business requirements documents, use cases, and user stories, to extract relevant data requirements.</w:t>
      </w:r>
    </w:p>
    <w:p w14:paraId="167778AB" w14:textId="77777777" w:rsidR="002216E4" w:rsidRPr="003E076D" w:rsidRDefault="002216E4" w:rsidP="002216E4">
      <w:pPr>
        <w:jc w:val="both"/>
        <w:rPr>
          <w:sz w:val="24"/>
          <w:szCs w:val="24"/>
        </w:rPr>
      </w:pPr>
    </w:p>
    <w:p w14:paraId="005CFE8F" w14:textId="77777777" w:rsidR="002216E4" w:rsidRDefault="002216E4" w:rsidP="002216E4">
      <w:pPr>
        <w:jc w:val="both"/>
        <w:rPr>
          <w:b/>
          <w:bCs/>
          <w:sz w:val="24"/>
          <w:szCs w:val="24"/>
        </w:rPr>
      </w:pPr>
      <w:r w:rsidRPr="003E076D">
        <w:rPr>
          <w:b/>
          <w:bCs/>
          <w:sz w:val="24"/>
          <w:szCs w:val="24"/>
        </w:rPr>
        <w:t>Conceptual Database Design:</w:t>
      </w:r>
    </w:p>
    <w:p w14:paraId="0A9E5D8A" w14:textId="77777777" w:rsidR="002216E4" w:rsidRPr="003E076D" w:rsidRDefault="002216E4" w:rsidP="002216E4">
      <w:pPr>
        <w:jc w:val="both"/>
        <w:rPr>
          <w:b/>
          <w:bCs/>
          <w:sz w:val="24"/>
          <w:szCs w:val="24"/>
        </w:rPr>
      </w:pPr>
    </w:p>
    <w:p w14:paraId="78772357" w14:textId="77777777" w:rsidR="002216E4" w:rsidRPr="003E076D" w:rsidRDefault="002216E4" w:rsidP="002216E4">
      <w:pPr>
        <w:jc w:val="both"/>
        <w:rPr>
          <w:sz w:val="24"/>
          <w:szCs w:val="24"/>
        </w:rPr>
      </w:pPr>
      <w:r w:rsidRPr="003E076D">
        <w:rPr>
          <w:sz w:val="24"/>
          <w:szCs w:val="24"/>
        </w:rPr>
        <w:t>Create a conceptual data model that represents the high-level structure of the database, independent of any specific database management system (DBMS).</w:t>
      </w:r>
    </w:p>
    <w:p w14:paraId="0D93AF45" w14:textId="77777777" w:rsidR="002216E4" w:rsidRPr="003E076D" w:rsidRDefault="002216E4" w:rsidP="002216E4">
      <w:pPr>
        <w:jc w:val="both"/>
        <w:rPr>
          <w:sz w:val="24"/>
          <w:szCs w:val="24"/>
        </w:rPr>
      </w:pPr>
      <w:r w:rsidRPr="003E076D">
        <w:rPr>
          <w:sz w:val="24"/>
          <w:szCs w:val="24"/>
        </w:rPr>
        <w:t xml:space="preserve">Use conceptual modeling techniques, such as Entity-Relationship Diagrams (ERDs) or </w:t>
      </w:r>
      <w:r w:rsidRPr="003E076D">
        <w:rPr>
          <w:sz w:val="24"/>
          <w:szCs w:val="24"/>
        </w:rPr>
        <w:lastRenderedPageBreak/>
        <w:t>Unified Modeling Language (UML) diagrams, to visualize the entities, attributes, and relationships in the domain.</w:t>
      </w:r>
    </w:p>
    <w:p w14:paraId="75B79931" w14:textId="77777777" w:rsidR="002216E4" w:rsidRDefault="002216E4" w:rsidP="002216E4">
      <w:pPr>
        <w:jc w:val="both"/>
        <w:rPr>
          <w:sz w:val="24"/>
          <w:szCs w:val="24"/>
        </w:rPr>
      </w:pPr>
      <w:r w:rsidRPr="003E076D">
        <w:rPr>
          <w:sz w:val="24"/>
          <w:szCs w:val="24"/>
        </w:rPr>
        <w:t>Define entity types, their attributes, and the relationships between entities. This stage focuses on understanding the semantics of the data without considering implementation details.</w:t>
      </w:r>
    </w:p>
    <w:p w14:paraId="1F7CF6AC" w14:textId="77777777" w:rsidR="002216E4" w:rsidRPr="003E076D" w:rsidRDefault="002216E4" w:rsidP="002216E4">
      <w:pPr>
        <w:jc w:val="both"/>
        <w:rPr>
          <w:sz w:val="24"/>
          <w:szCs w:val="24"/>
        </w:rPr>
      </w:pPr>
    </w:p>
    <w:p w14:paraId="180FE05B" w14:textId="77777777" w:rsidR="002216E4" w:rsidRPr="003E076D" w:rsidRDefault="002216E4" w:rsidP="002216E4">
      <w:pPr>
        <w:jc w:val="both"/>
        <w:rPr>
          <w:b/>
          <w:bCs/>
          <w:sz w:val="24"/>
          <w:szCs w:val="24"/>
        </w:rPr>
      </w:pPr>
      <w:r w:rsidRPr="003E076D">
        <w:rPr>
          <w:b/>
          <w:bCs/>
          <w:sz w:val="24"/>
          <w:szCs w:val="24"/>
        </w:rPr>
        <w:t>Logical Database Design:</w:t>
      </w:r>
    </w:p>
    <w:p w14:paraId="341EBB8E" w14:textId="77777777" w:rsidR="002216E4" w:rsidRPr="003E076D" w:rsidRDefault="002216E4" w:rsidP="002216E4">
      <w:pPr>
        <w:jc w:val="both"/>
        <w:rPr>
          <w:sz w:val="24"/>
          <w:szCs w:val="24"/>
        </w:rPr>
      </w:pPr>
      <w:r w:rsidRPr="003E076D">
        <w:rPr>
          <w:sz w:val="24"/>
          <w:szCs w:val="24"/>
        </w:rPr>
        <w:t>Translate the conceptual data model into a logical data model that can be implemented in a specific DBMS.</w:t>
      </w:r>
    </w:p>
    <w:p w14:paraId="1A0E0EC7" w14:textId="77777777" w:rsidR="002216E4" w:rsidRPr="003E076D" w:rsidRDefault="002216E4" w:rsidP="002216E4">
      <w:pPr>
        <w:jc w:val="both"/>
        <w:rPr>
          <w:sz w:val="24"/>
          <w:szCs w:val="24"/>
        </w:rPr>
      </w:pPr>
      <w:r w:rsidRPr="003E076D">
        <w:rPr>
          <w:sz w:val="24"/>
          <w:szCs w:val="24"/>
        </w:rPr>
        <w:t>Choose an appropriate data model, such as relational, document-oriented, or graph-based, based on the requirements of the application and the characteristics of the data.</w:t>
      </w:r>
    </w:p>
    <w:p w14:paraId="2859BA1E" w14:textId="77777777" w:rsidR="002216E4" w:rsidRPr="003E076D" w:rsidRDefault="002216E4" w:rsidP="002216E4">
      <w:pPr>
        <w:jc w:val="both"/>
        <w:rPr>
          <w:sz w:val="24"/>
          <w:szCs w:val="24"/>
        </w:rPr>
      </w:pPr>
      <w:r w:rsidRPr="003E076D">
        <w:rPr>
          <w:sz w:val="24"/>
          <w:szCs w:val="24"/>
        </w:rPr>
        <w:t>Design the tables (for relational databases) or collections (for NoSQL databases) to represent the entities and relationships identified in the conceptual model.</w:t>
      </w:r>
    </w:p>
    <w:p w14:paraId="1545D1DD" w14:textId="77777777" w:rsidR="002216E4" w:rsidRPr="003E076D" w:rsidRDefault="002216E4" w:rsidP="002216E4">
      <w:pPr>
        <w:jc w:val="both"/>
        <w:rPr>
          <w:sz w:val="24"/>
          <w:szCs w:val="24"/>
        </w:rPr>
      </w:pPr>
      <w:r w:rsidRPr="003E076D">
        <w:rPr>
          <w:sz w:val="24"/>
          <w:szCs w:val="24"/>
        </w:rPr>
        <w:t>Define the primary keys, foreign keys, indexes, constraints, and data types for each table or collection.</w:t>
      </w:r>
    </w:p>
    <w:p w14:paraId="3290D145" w14:textId="77777777" w:rsidR="002216E4" w:rsidRPr="003E076D" w:rsidRDefault="002216E4" w:rsidP="002216E4">
      <w:pPr>
        <w:jc w:val="both"/>
        <w:rPr>
          <w:sz w:val="24"/>
          <w:szCs w:val="24"/>
        </w:rPr>
      </w:pPr>
      <w:r w:rsidRPr="003E076D">
        <w:rPr>
          <w:sz w:val="24"/>
          <w:szCs w:val="24"/>
        </w:rPr>
        <w:t>Normalize the data model to eliminate redundancy and ensure data integrity. Use normalization techniques, such as First Normal Form (1NF), Second Normal Form (2NF), and Third Normal Form (3NF), to reduce data redundancy and dependency.</w:t>
      </w:r>
    </w:p>
    <w:p w14:paraId="78B91091" w14:textId="77777777" w:rsidR="002216E4" w:rsidRPr="003E076D" w:rsidRDefault="002216E4" w:rsidP="002216E4">
      <w:pPr>
        <w:jc w:val="both"/>
        <w:rPr>
          <w:b/>
          <w:bCs/>
          <w:sz w:val="24"/>
          <w:szCs w:val="24"/>
        </w:rPr>
      </w:pPr>
      <w:r w:rsidRPr="003E076D">
        <w:rPr>
          <w:b/>
          <w:bCs/>
          <w:sz w:val="24"/>
          <w:szCs w:val="24"/>
        </w:rPr>
        <w:t>Physical Database Design:</w:t>
      </w:r>
    </w:p>
    <w:p w14:paraId="6EBD75F8" w14:textId="77777777" w:rsidR="002216E4" w:rsidRPr="003E076D" w:rsidRDefault="002216E4" w:rsidP="002216E4">
      <w:pPr>
        <w:jc w:val="both"/>
        <w:rPr>
          <w:sz w:val="24"/>
          <w:szCs w:val="24"/>
        </w:rPr>
      </w:pPr>
      <w:r w:rsidRPr="003E076D">
        <w:rPr>
          <w:sz w:val="24"/>
          <w:szCs w:val="24"/>
        </w:rPr>
        <w:t>Translate the logical data model into a physical schema that can be implemented in the chosen DBMS.</w:t>
      </w:r>
    </w:p>
    <w:p w14:paraId="7563AF7D" w14:textId="77777777" w:rsidR="002216E4" w:rsidRPr="003E076D" w:rsidRDefault="002216E4" w:rsidP="002216E4">
      <w:pPr>
        <w:jc w:val="both"/>
        <w:rPr>
          <w:sz w:val="24"/>
          <w:szCs w:val="24"/>
        </w:rPr>
      </w:pPr>
      <w:r w:rsidRPr="003E076D">
        <w:rPr>
          <w:sz w:val="24"/>
          <w:szCs w:val="24"/>
        </w:rPr>
        <w:t>Decide on storage structures, such as tables, indexes, partitions, and tablespaces, to optimize data storage and access.</w:t>
      </w:r>
    </w:p>
    <w:p w14:paraId="0C504D1E" w14:textId="77777777" w:rsidR="002216E4" w:rsidRPr="003E076D" w:rsidRDefault="002216E4" w:rsidP="002216E4">
      <w:pPr>
        <w:jc w:val="both"/>
        <w:rPr>
          <w:sz w:val="24"/>
          <w:szCs w:val="24"/>
        </w:rPr>
      </w:pPr>
      <w:r w:rsidRPr="003E076D">
        <w:rPr>
          <w:sz w:val="24"/>
          <w:szCs w:val="24"/>
        </w:rPr>
        <w:t>Define data partitioning and clustering strategies to improve performance and scalability.</w:t>
      </w:r>
    </w:p>
    <w:p w14:paraId="7FAB315D" w14:textId="77777777" w:rsidR="002216E4" w:rsidRPr="003E076D" w:rsidRDefault="002216E4" w:rsidP="002216E4">
      <w:pPr>
        <w:jc w:val="both"/>
        <w:rPr>
          <w:sz w:val="24"/>
          <w:szCs w:val="24"/>
        </w:rPr>
      </w:pPr>
      <w:r w:rsidRPr="003E076D">
        <w:rPr>
          <w:sz w:val="24"/>
          <w:szCs w:val="24"/>
        </w:rPr>
        <w:t>Consider factors such as data volume, access patterns, concurrency, and security requirements when designing the physical schema.</w:t>
      </w:r>
    </w:p>
    <w:p w14:paraId="6591C933" w14:textId="77777777" w:rsidR="002216E4" w:rsidRPr="003E076D" w:rsidRDefault="002216E4" w:rsidP="002216E4">
      <w:pPr>
        <w:jc w:val="both"/>
        <w:rPr>
          <w:sz w:val="24"/>
          <w:szCs w:val="24"/>
        </w:rPr>
      </w:pPr>
      <w:r w:rsidRPr="003E076D">
        <w:rPr>
          <w:sz w:val="24"/>
          <w:szCs w:val="24"/>
        </w:rPr>
        <w:t xml:space="preserve">Optimize the database design for performance by </w:t>
      </w:r>
      <w:proofErr w:type="spellStart"/>
      <w:r w:rsidRPr="003E076D">
        <w:rPr>
          <w:sz w:val="24"/>
          <w:szCs w:val="24"/>
        </w:rPr>
        <w:t>denormalizing</w:t>
      </w:r>
      <w:proofErr w:type="spellEnd"/>
      <w:r w:rsidRPr="003E076D">
        <w:rPr>
          <w:sz w:val="24"/>
          <w:szCs w:val="24"/>
        </w:rPr>
        <w:t xml:space="preserve"> tables, creating appropriate indexes, and partitioning data as needed.</w:t>
      </w:r>
    </w:p>
    <w:p w14:paraId="24E092A7" w14:textId="77777777" w:rsidR="002216E4" w:rsidRPr="003E076D" w:rsidRDefault="002216E4" w:rsidP="002216E4">
      <w:pPr>
        <w:jc w:val="both"/>
        <w:rPr>
          <w:b/>
          <w:bCs/>
          <w:sz w:val="24"/>
          <w:szCs w:val="24"/>
        </w:rPr>
      </w:pPr>
      <w:r w:rsidRPr="003E076D">
        <w:rPr>
          <w:b/>
          <w:bCs/>
          <w:sz w:val="24"/>
          <w:szCs w:val="24"/>
        </w:rPr>
        <w:t>Data Integrity and Constraints:</w:t>
      </w:r>
    </w:p>
    <w:p w14:paraId="5666E470" w14:textId="77777777" w:rsidR="002216E4" w:rsidRPr="003E076D" w:rsidRDefault="002216E4" w:rsidP="002216E4">
      <w:pPr>
        <w:jc w:val="both"/>
        <w:rPr>
          <w:sz w:val="24"/>
          <w:szCs w:val="24"/>
        </w:rPr>
      </w:pPr>
      <w:r w:rsidRPr="003E076D">
        <w:rPr>
          <w:sz w:val="24"/>
          <w:szCs w:val="24"/>
        </w:rPr>
        <w:t>Enforce data integrity by defining constraints and rules that govern the validity of data in the database.</w:t>
      </w:r>
    </w:p>
    <w:p w14:paraId="44567960" w14:textId="77777777" w:rsidR="002216E4" w:rsidRPr="003E076D" w:rsidRDefault="002216E4" w:rsidP="002216E4">
      <w:pPr>
        <w:jc w:val="both"/>
        <w:rPr>
          <w:sz w:val="24"/>
          <w:szCs w:val="24"/>
        </w:rPr>
      </w:pPr>
      <w:r w:rsidRPr="003E076D">
        <w:rPr>
          <w:sz w:val="24"/>
          <w:szCs w:val="24"/>
        </w:rPr>
        <w:t>Define primary key constraints to ensure uniqueness of records, foreign key constraints to enforce referential integrity between tables, and other constraints such as NOT NULL, UNIQUE, CHECK, and DEFAULT constraints.</w:t>
      </w:r>
    </w:p>
    <w:p w14:paraId="447B25CD" w14:textId="77777777" w:rsidR="002216E4" w:rsidRPr="003E076D" w:rsidRDefault="002216E4" w:rsidP="002216E4">
      <w:pPr>
        <w:jc w:val="both"/>
        <w:rPr>
          <w:sz w:val="24"/>
          <w:szCs w:val="24"/>
        </w:rPr>
      </w:pPr>
      <w:r w:rsidRPr="003E076D">
        <w:rPr>
          <w:sz w:val="24"/>
          <w:szCs w:val="24"/>
        </w:rPr>
        <w:t>Implement business rules and validation logic within the database using triggers, stored procedures, or constraints to maintain data consistency and integrity.</w:t>
      </w:r>
    </w:p>
    <w:p w14:paraId="4365FFB7" w14:textId="77777777" w:rsidR="002216E4" w:rsidRPr="003E076D" w:rsidRDefault="002216E4" w:rsidP="002216E4">
      <w:pPr>
        <w:jc w:val="both"/>
        <w:rPr>
          <w:b/>
          <w:bCs/>
          <w:sz w:val="24"/>
          <w:szCs w:val="24"/>
        </w:rPr>
      </w:pPr>
      <w:r w:rsidRPr="003E076D">
        <w:rPr>
          <w:b/>
          <w:bCs/>
          <w:sz w:val="24"/>
          <w:szCs w:val="24"/>
        </w:rPr>
        <w:t>Data Security and Access Control:</w:t>
      </w:r>
    </w:p>
    <w:p w14:paraId="3B0FEBF1" w14:textId="77777777" w:rsidR="002216E4" w:rsidRPr="003E076D" w:rsidRDefault="002216E4" w:rsidP="002216E4">
      <w:pPr>
        <w:jc w:val="both"/>
        <w:rPr>
          <w:sz w:val="24"/>
          <w:szCs w:val="24"/>
        </w:rPr>
      </w:pPr>
      <w:r w:rsidRPr="003E076D">
        <w:rPr>
          <w:sz w:val="24"/>
          <w:szCs w:val="24"/>
        </w:rPr>
        <w:t>Implement security measures to protect sensitive data and ensure that only authorized users have access to the database.</w:t>
      </w:r>
    </w:p>
    <w:p w14:paraId="6CDB5BEF" w14:textId="77777777" w:rsidR="002216E4" w:rsidRPr="003E076D" w:rsidRDefault="002216E4" w:rsidP="002216E4">
      <w:pPr>
        <w:jc w:val="both"/>
        <w:rPr>
          <w:sz w:val="24"/>
          <w:szCs w:val="24"/>
        </w:rPr>
      </w:pPr>
      <w:r w:rsidRPr="003E076D">
        <w:rPr>
          <w:sz w:val="24"/>
          <w:szCs w:val="24"/>
        </w:rPr>
        <w:t>Define user roles and privileges to restrict access to specific tables, views, or operations based on the principle of least privilege.</w:t>
      </w:r>
    </w:p>
    <w:p w14:paraId="3662C26E" w14:textId="77777777" w:rsidR="002216E4" w:rsidRPr="003E076D" w:rsidRDefault="002216E4" w:rsidP="002216E4">
      <w:pPr>
        <w:jc w:val="both"/>
        <w:rPr>
          <w:sz w:val="24"/>
          <w:szCs w:val="24"/>
        </w:rPr>
      </w:pPr>
      <w:r w:rsidRPr="003E076D">
        <w:rPr>
          <w:sz w:val="24"/>
          <w:szCs w:val="24"/>
        </w:rPr>
        <w:t>Implement encryption, authentication, and auditing mechanisms to safeguard data privacy and prevent unauthorized access or tampering.</w:t>
      </w:r>
    </w:p>
    <w:p w14:paraId="05C9D14D" w14:textId="77777777" w:rsidR="002216E4" w:rsidRPr="003E076D" w:rsidRDefault="002216E4" w:rsidP="002216E4">
      <w:pPr>
        <w:jc w:val="both"/>
        <w:rPr>
          <w:b/>
          <w:bCs/>
          <w:sz w:val="24"/>
          <w:szCs w:val="24"/>
        </w:rPr>
      </w:pPr>
      <w:r w:rsidRPr="003E076D">
        <w:rPr>
          <w:b/>
          <w:bCs/>
          <w:sz w:val="24"/>
          <w:szCs w:val="24"/>
        </w:rPr>
        <w:t>Database Maintenance and Optimization:</w:t>
      </w:r>
    </w:p>
    <w:p w14:paraId="2A6F3A8F" w14:textId="77777777" w:rsidR="002216E4" w:rsidRPr="003E076D" w:rsidRDefault="002216E4" w:rsidP="002216E4">
      <w:pPr>
        <w:jc w:val="both"/>
        <w:rPr>
          <w:sz w:val="24"/>
          <w:szCs w:val="24"/>
        </w:rPr>
      </w:pPr>
      <w:r w:rsidRPr="003E076D">
        <w:rPr>
          <w:sz w:val="24"/>
          <w:szCs w:val="24"/>
        </w:rPr>
        <w:t>Plan for ongoing database maintenance tasks, such as backup and recovery, database tuning, and performance monitoring.</w:t>
      </w:r>
    </w:p>
    <w:p w14:paraId="082653A6" w14:textId="77777777" w:rsidR="002216E4" w:rsidRPr="003E076D" w:rsidRDefault="002216E4" w:rsidP="002216E4">
      <w:pPr>
        <w:jc w:val="both"/>
        <w:rPr>
          <w:sz w:val="24"/>
          <w:szCs w:val="24"/>
        </w:rPr>
      </w:pPr>
      <w:r w:rsidRPr="003E076D">
        <w:rPr>
          <w:sz w:val="24"/>
          <w:szCs w:val="24"/>
        </w:rPr>
        <w:t>Monitor database performance metrics, such as query execution times, resource utilization, and throughput, to identify bottlenecks and optimize performance.</w:t>
      </w:r>
    </w:p>
    <w:p w14:paraId="4163B6A9" w14:textId="77777777" w:rsidR="002216E4" w:rsidRPr="003E076D" w:rsidRDefault="002216E4" w:rsidP="002216E4">
      <w:pPr>
        <w:jc w:val="both"/>
        <w:rPr>
          <w:sz w:val="24"/>
          <w:szCs w:val="24"/>
        </w:rPr>
      </w:pPr>
      <w:r w:rsidRPr="003E076D">
        <w:rPr>
          <w:sz w:val="24"/>
          <w:szCs w:val="24"/>
        </w:rPr>
        <w:t>Implement indexing strategies, query optimization techniques, and database caching to improve query performance and response times.</w:t>
      </w:r>
    </w:p>
    <w:p w14:paraId="29634371" w14:textId="77777777" w:rsidR="002216E4" w:rsidRPr="003E076D" w:rsidRDefault="002216E4" w:rsidP="002216E4">
      <w:pPr>
        <w:jc w:val="both"/>
        <w:rPr>
          <w:sz w:val="24"/>
          <w:szCs w:val="24"/>
        </w:rPr>
      </w:pPr>
      <w:r w:rsidRPr="003E076D">
        <w:rPr>
          <w:sz w:val="24"/>
          <w:szCs w:val="24"/>
        </w:rPr>
        <w:t>Regularly review and optimize the database schema, data storage structures, and indexing strategies to ensure optimal performance and scalability as the application evolves.</w:t>
      </w:r>
    </w:p>
    <w:p w14:paraId="601F1BEB" w14:textId="77777777" w:rsidR="002216E4" w:rsidRPr="003E076D" w:rsidRDefault="002216E4" w:rsidP="002216E4">
      <w:pPr>
        <w:jc w:val="both"/>
        <w:rPr>
          <w:b/>
          <w:bCs/>
          <w:sz w:val="24"/>
          <w:szCs w:val="24"/>
        </w:rPr>
      </w:pPr>
      <w:r w:rsidRPr="003E076D">
        <w:rPr>
          <w:b/>
          <w:bCs/>
          <w:sz w:val="24"/>
          <w:szCs w:val="24"/>
        </w:rPr>
        <w:t>Documentation and Communication:</w:t>
      </w:r>
    </w:p>
    <w:p w14:paraId="247EE65B" w14:textId="77777777" w:rsidR="002216E4" w:rsidRPr="003E076D" w:rsidRDefault="002216E4" w:rsidP="002216E4">
      <w:pPr>
        <w:jc w:val="both"/>
        <w:rPr>
          <w:sz w:val="24"/>
          <w:szCs w:val="24"/>
        </w:rPr>
      </w:pPr>
      <w:r w:rsidRPr="003E076D">
        <w:rPr>
          <w:sz w:val="24"/>
          <w:szCs w:val="24"/>
        </w:rPr>
        <w:t xml:space="preserve">Document the database design, including the conceptual, logical, and physical models, as </w:t>
      </w:r>
      <w:r w:rsidRPr="003E076D">
        <w:rPr>
          <w:sz w:val="24"/>
          <w:szCs w:val="24"/>
        </w:rPr>
        <w:lastRenderedPageBreak/>
        <w:t>well as any design decisions, assumptions, and trade-offs made during the process.</w:t>
      </w:r>
    </w:p>
    <w:p w14:paraId="3357FEAF" w14:textId="77777777" w:rsidR="002216E4" w:rsidRPr="003E076D" w:rsidRDefault="002216E4" w:rsidP="002216E4">
      <w:pPr>
        <w:jc w:val="both"/>
        <w:rPr>
          <w:sz w:val="24"/>
          <w:szCs w:val="24"/>
        </w:rPr>
      </w:pPr>
      <w:r w:rsidRPr="003E076D">
        <w:rPr>
          <w:sz w:val="24"/>
          <w:szCs w:val="24"/>
        </w:rPr>
        <w:t>Communicate the database design to stakeholders, developers, and other members of the project team to ensure a common understanding of the data model and its implications.</w:t>
      </w:r>
    </w:p>
    <w:p w14:paraId="51D2604E" w14:textId="77777777" w:rsidR="002216E4" w:rsidRPr="003E076D" w:rsidRDefault="002216E4" w:rsidP="002216E4">
      <w:pPr>
        <w:jc w:val="both"/>
        <w:rPr>
          <w:sz w:val="24"/>
          <w:szCs w:val="24"/>
        </w:rPr>
      </w:pPr>
      <w:r w:rsidRPr="003E076D">
        <w:rPr>
          <w:sz w:val="24"/>
          <w:szCs w:val="24"/>
        </w:rPr>
        <w:t>Provide documentation and training materials to support database administrators, developers, and users in understanding and working with the database effectively.</w:t>
      </w:r>
    </w:p>
    <w:p w14:paraId="0EC57D49" w14:textId="77777777" w:rsidR="002216E4" w:rsidRPr="003E076D" w:rsidRDefault="002216E4" w:rsidP="002216E4">
      <w:pPr>
        <w:jc w:val="both"/>
        <w:rPr>
          <w:sz w:val="24"/>
          <w:szCs w:val="24"/>
        </w:rPr>
      </w:pPr>
      <w:r w:rsidRPr="003E076D">
        <w:rPr>
          <w:sz w:val="24"/>
          <w:szCs w:val="24"/>
        </w:rPr>
        <w:t>By following a structured approach to database design, software development teams can create well-designed databases 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4964110B" w14:textId="77777777" w:rsidR="002216E4" w:rsidRPr="003E076D" w:rsidRDefault="002216E4" w:rsidP="002216E4">
      <w:pPr>
        <w:pStyle w:val="ListParagraph"/>
        <w:widowControl/>
        <w:numPr>
          <w:ilvl w:val="0"/>
          <w:numId w:val="8"/>
        </w:numPr>
        <w:autoSpaceDE/>
        <w:autoSpaceDN/>
        <w:spacing w:after="160" w:line="259" w:lineRule="auto"/>
        <w:jc w:val="both"/>
        <w:rPr>
          <w:sz w:val="24"/>
          <w:szCs w:val="24"/>
        </w:rPr>
      </w:pPr>
      <w:r w:rsidRPr="003E076D">
        <w:rPr>
          <w:sz w:val="24"/>
          <w:szCs w:val="24"/>
        </w:rPr>
        <w:t>Analyze the application's data requirements based on the gathered requirements.</w:t>
      </w:r>
    </w:p>
    <w:p w14:paraId="1EEE9D54" w14:textId="77777777" w:rsidR="002216E4" w:rsidRPr="003E076D" w:rsidRDefault="002216E4" w:rsidP="002216E4">
      <w:pPr>
        <w:pStyle w:val="ListParagraph"/>
        <w:widowControl/>
        <w:numPr>
          <w:ilvl w:val="0"/>
          <w:numId w:val="8"/>
        </w:numPr>
        <w:autoSpaceDE/>
        <w:autoSpaceDN/>
        <w:spacing w:after="160" w:line="259" w:lineRule="auto"/>
        <w:jc w:val="both"/>
        <w:rPr>
          <w:sz w:val="24"/>
          <w:szCs w:val="24"/>
        </w:rPr>
      </w:pPr>
      <w:r w:rsidRPr="003E076D">
        <w:rPr>
          <w:sz w:val="24"/>
          <w:szCs w:val="24"/>
        </w:rPr>
        <w:t>Identify entities, attributes, and relationships to model the data effectively.</w:t>
      </w:r>
    </w:p>
    <w:p w14:paraId="43165A2F" w14:textId="77777777" w:rsidR="002216E4" w:rsidRPr="003E076D" w:rsidRDefault="002216E4" w:rsidP="002216E4">
      <w:pPr>
        <w:pStyle w:val="ListParagraph"/>
        <w:widowControl/>
        <w:numPr>
          <w:ilvl w:val="0"/>
          <w:numId w:val="8"/>
        </w:numPr>
        <w:autoSpaceDE/>
        <w:autoSpaceDN/>
        <w:spacing w:after="160" w:line="259" w:lineRule="auto"/>
        <w:jc w:val="both"/>
        <w:rPr>
          <w:sz w:val="24"/>
          <w:szCs w:val="24"/>
        </w:rPr>
      </w:pPr>
      <w:r w:rsidRPr="003E076D">
        <w:rPr>
          <w:sz w:val="24"/>
          <w:szCs w:val="24"/>
        </w:rPr>
        <w:t xml:space="preserve">Create an Entity-Relationship Diagram (ERD) using tools like </w:t>
      </w:r>
      <w:proofErr w:type="spellStart"/>
      <w:r w:rsidRPr="003E076D">
        <w:rPr>
          <w:sz w:val="24"/>
          <w:szCs w:val="24"/>
        </w:rPr>
        <w:t>Lucidchart</w:t>
      </w:r>
      <w:proofErr w:type="spellEnd"/>
      <w:r w:rsidRPr="003E076D">
        <w:rPr>
          <w:sz w:val="24"/>
          <w:szCs w:val="24"/>
        </w:rPr>
        <w:t xml:space="preserve"> or draw.io.</w:t>
      </w:r>
    </w:p>
    <w:p w14:paraId="4B8E9F88" w14:textId="77777777" w:rsidR="002216E4" w:rsidRPr="003E076D" w:rsidRDefault="002216E4" w:rsidP="002216E4">
      <w:pPr>
        <w:pStyle w:val="ListParagraph"/>
        <w:widowControl/>
        <w:numPr>
          <w:ilvl w:val="0"/>
          <w:numId w:val="8"/>
        </w:numPr>
        <w:autoSpaceDE/>
        <w:autoSpaceDN/>
        <w:spacing w:after="160" w:line="259" w:lineRule="auto"/>
        <w:jc w:val="both"/>
        <w:rPr>
          <w:sz w:val="24"/>
          <w:szCs w:val="24"/>
        </w:rPr>
      </w:pPr>
      <w:r w:rsidRPr="003E076D">
        <w:rPr>
          <w:sz w:val="24"/>
          <w:szCs w:val="24"/>
        </w:rPr>
        <w:t>Normalize the database schema to eliminate redundancy and improve data integrity.</w:t>
      </w:r>
    </w:p>
    <w:p w14:paraId="398AF1CF" w14:textId="77777777" w:rsidR="002216E4" w:rsidRPr="003E076D" w:rsidRDefault="002216E4" w:rsidP="002216E4">
      <w:pPr>
        <w:pStyle w:val="ListParagraph"/>
        <w:widowControl/>
        <w:numPr>
          <w:ilvl w:val="0"/>
          <w:numId w:val="8"/>
        </w:numPr>
        <w:autoSpaceDE/>
        <w:autoSpaceDN/>
        <w:spacing w:after="160" w:line="259" w:lineRule="auto"/>
        <w:jc w:val="both"/>
        <w:rPr>
          <w:sz w:val="24"/>
          <w:szCs w:val="24"/>
        </w:rPr>
      </w:pPr>
      <w:r w:rsidRPr="003E076D">
        <w:rPr>
          <w:sz w:val="24"/>
          <w:szCs w:val="24"/>
        </w:rPr>
        <w:t>Define database constraints, such as primary keys, foreign keys, and unique constraints.</w:t>
      </w:r>
    </w:p>
    <w:p w14:paraId="226B5E07" w14:textId="77777777" w:rsidR="002216E4" w:rsidRPr="003E076D" w:rsidRDefault="002216E4" w:rsidP="002216E4">
      <w:pPr>
        <w:pStyle w:val="ListParagraph"/>
        <w:widowControl/>
        <w:numPr>
          <w:ilvl w:val="0"/>
          <w:numId w:val="8"/>
        </w:numPr>
        <w:autoSpaceDE/>
        <w:autoSpaceDN/>
        <w:spacing w:after="160" w:line="259" w:lineRule="auto"/>
        <w:jc w:val="both"/>
        <w:rPr>
          <w:sz w:val="24"/>
          <w:szCs w:val="24"/>
        </w:rPr>
      </w:pPr>
      <w:r w:rsidRPr="003E076D">
        <w:rPr>
          <w:sz w:val="24"/>
          <w:szCs w:val="24"/>
        </w:rPr>
        <w:t>Consider indexing strategies to optimize query performance for frequently accessed data.</w:t>
      </w:r>
    </w:p>
    <w:p w14:paraId="0C03057E" w14:textId="77777777" w:rsidR="002216E4" w:rsidRPr="003E076D" w:rsidRDefault="002216E4" w:rsidP="002216E4">
      <w:pPr>
        <w:jc w:val="both"/>
        <w:rPr>
          <w:b/>
          <w:bCs/>
          <w:sz w:val="28"/>
        </w:rPr>
      </w:pPr>
      <w:r w:rsidRPr="003E076D">
        <w:rPr>
          <w:b/>
          <w:bCs/>
          <w:sz w:val="28"/>
        </w:rPr>
        <w:t>Entity Relationship Diagram</w:t>
      </w:r>
    </w:p>
    <w:p w14:paraId="6AF6692B" w14:textId="77777777" w:rsidR="002216E4" w:rsidRPr="003E076D" w:rsidRDefault="002216E4" w:rsidP="002216E4">
      <w:pPr>
        <w:jc w:val="both"/>
        <w:rPr>
          <w:sz w:val="24"/>
          <w:szCs w:val="24"/>
        </w:rPr>
      </w:pPr>
      <w:r w:rsidRPr="003E076D">
        <w:rPr>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0A2D91E2" w14:textId="77777777" w:rsidR="002216E4" w:rsidRPr="00EB76CF" w:rsidRDefault="002216E4" w:rsidP="002216E4">
      <w:pPr>
        <w:pStyle w:val="BodyText"/>
        <w:rPr>
          <w:b/>
          <w:sz w:val="32"/>
          <w:szCs w:val="32"/>
        </w:rPr>
      </w:pPr>
    </w:p>
    <w:p w14:paraId="114236F0" w14:textId="77777777" w:rsidR="002216E4" w:rsidRPr="00EB76CF" w:rsidRDefault="002216E4" w:rsidP="002216E4">
      <w:pPr>
        <w:pStyle w:val="BodyText"/>
        <w:spacing w:before="2"/>
        <w:rPr>
          <w:sz w:val="13"/>
        </w:rPr>
      </w:pPr>
    </w:p>
    <w:p w14:paraId="344252A1" w14:textId="77777777" w:rsidR="002216E4" w:rsidRPr="00EB76CF" w:rsidRDefault="002216E4" w:rsidP="002216E4">
      <w:pPr>
        <w:pStyle w:val="BodyText"/>
        <w:rPr>
          <w:sz w:val="26"/>
        </w:rPr>
      </w:pPr>
    </w:p>
    <w:p w14:paraId="6F68C23A" w14:textId="5E8E3CC5" w:rsidR="002216E4" w:rsidRDefault="001D3C8E" w:rsidP="002216E4">
      <w:r>
        <w:rPr>
          <w:noProof/>
          <w:sz w:val="20"/>
          <w:lang w:bidi="ar-SA"/>
        </w:rPr>
        <w:lastRenderedPageBreak/>
        <w:drawing>
          <wp:inline distT="0" distB="0" distL="0" distR="0" wp14:anchorId="483688B7" wp14:editId="4C652020">
            <wp:extent cx="5562600" cy="6233160"/>
            <wp:effectExtent l="0" t="0" r="0" b="0"/>
            <wp:docPr id="4427603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6233160"/>
                    </a:xfrm>
                    <a:prstGeom prst="rect">
                      <a:avLst/>
                    </a:prstGeom>
                    <a:noFill/>
                    <a:ln>
                      <a:noFill/>
                    </a:ln>
                  </pic:spPr>
                </pic:pic>
              </a:graphicData>
            </a:graphic>
          </wp:inline>
        </w:drawing>
      </w:r>
    </w:p>
    <w:p w14:paraId="20F01FD0" w14:textId="77777777" w:rsidR="002216E4" w:rsidRDefault="002216E4" w:rsidP="002216E4"/>
    <w:p w14:paraId="3701220A" w14:textId="77777777" w:rsidR="002216E4" w:rsidRDefault="002216E4" w:rsidP="002216E4"/>
    <w:p w14:paraId="4183AB4E" w14:textId="77777777" w:rsidR="002216E4" w:rsidRDefault="002216E4" w:rsidP="002216E4"/>
    <w:p w14:paraId="734FA8B9" w14:textId="77777777" w:rsidR="002216E4" w:rsidRDefault="002216E4" w:rsidP="002216E4"/>
    <w:p w14:paraId="5208B5CB" w14:textId="77777777" w:rsidR="002216E4" w:rsidRDefault="002216E4" w:rsidP="002216E4"/>
    <w:p w14:paraId="33331EDD" w14:textId="77777777" w:rsidR="002216E4" w:rsidRPr="003E076D" w:rsidRDefault="002216E4" w:rsidP="002216E4">
      <w:pPr>
        <w:jc w:val="both"/>
        <w:rPr>
          <w:sz w:val="24"/>
          <w:szCs w:val="24"/>
        </w:rPr>
      </w:pPr>
      <w:bookmarkStart w:id="0" w:name="_Hlk165532393"/>
      <w:r w:rsidRPr="003E076D">
        <w:rPr>
          <w:sz w:val="24"/>
          <w:szCs w:val="24"/>
        </w:rPr>
        <w:t>Here's a breakdown of key components and concepts of an ERD:</w:t>
      </w:r>
    </w:p>
    <w:p w14:paraId="4B33D043" w14:textId="77777777" w:rsidR="002216E4" w:rsidRPr="003E076D" w:rsidRDefault="002216E4" w:rsidP="002216E4">
      <w:pPr>
        <w:jc w:val="both"/>
        <w:rPr>
          <w:b/>
          <w:bCs/>
          <w:sz w:val="24"/>
          <w:szCs w:val="24"/>
        </w:rPr>
      </w:pPr>
      <w:r w:rsidRPr="003E076D">
        <w:rPr>
          <w:b/>
          <w:bCs/>
          <w:sz w:val="24"/>
          <w:szCs w:val="24"/>
        </w:rPr>
        <w:t>Entities:</w:t>
      </w:r>
    </w:p>
    <w:p w14:paraId="1DC97B39" w14:textId="77777777" w:rsidR="002216E4" w:rsidRPr="003E076D" w:rsidRDefault="002216E4" w:rsidP="002216E4">
      <w:pPr>
        <w:pStyle w:val="ListParagraph"/>
        <w:widowControl/>
        <w:numPr>
          <w:ilvl w:val="0"/>
          <w:numId w:val="11"/>
        </w:numPr>
        <w:autoSpaceDE/>
        <w:autoSpaceDN/>
        <w:spacing w:after="160" w:line="259" w:lineRule="auto"/>
        <w:jc w:val="both"/>
        <w:rPr>
          <w:sz w:val="24"/>
          <w:szCs w:val="24"/>
        </w:rPr>
      </w:pPr>
      <w:r w:rsidRPr="003E076D">
        <w:rPr>
          <w:sz w:val="24"/>
          <w:szCs w:val="24"/>
        </w:rPr>
        <w:t>An entity represents a real-world object, concept, or thing with distinct properties.</w:t>
      </w:r>
    </w:p>
    <w:p w14:paraId="55890E3A" w14:textId="77777777" w:rsidR="002216E4" w:rsidRPr="003E076D" w:rsidRDefault="002216E4" w:rsidP="002216E4">
      <w:pPr>
        <w:pStyle w:val="ListParagraph"/>
        <w:widowControl/>
        <w:numPr>
          <w:ilvl w:val="0"/>
          <w:numId w:val="11"/>
        </w:numPr>
        <w:autoSpaceDE/>
        <w:autoSpaceDN/>
        <w:spacing w:after="160" w:line="259" w:lineRule="auto"/>
        <w:jc w:val="both"/>
        <w:rPr>
          <w:sz w:val="24"/>
          <w:szCs w:val="24"/>
        </w:rPr>
      </w:pPr>
      <w:r w:rsidRPr="003E076D">
        <w:rPr>
          <w:sz w:val="24"/>
          <w:szCs w:val="24"/>
        </w:rPr>
        <w:t>In an ERD, entities are typically represented as rectangles or boxes.</w:t>
      </w:r>
    </w:p>
    <w:p w14:paraId="05F39CB8" w14:textId="77777777" w:rsidR="002216E4" w:rsidRPr="007B572B" w:rsidRDefault="002216E4" w:rsidP="002216E4">
      <w:pPr>
        <w:pStyle w:val="ListParagraph"/>
        <w:widowControl/>
        <w:numPr>
          <w:ilvl w:val="0"/>
          <w:numId w:val="11"/>
        </w:numPr>
        <w:autoSpaceDE/>
        <w:autoSpaceDN/>
        <w:spacing w:after="160" w:line="259" w:lineRule="auto"/>
        <w:jc w:val="both"/>
        <w:rPr>
          <w:b/>
          <w:bCs/>
          <w:sz w:val="24"/>
          <w:szCs w:val="24"/>
        </w:rPr>
      </w:pPr>
      <w:r w:rsidRPr="007B572B">
        <w:rPr>
          <w:sz w:val="24"/>
          <w:szCs w:val="24"/>
        </w:rPr>
        <w:t>Each entity has a name that describes the category of objects it</w:t>
      </w:r>
      <w:r>
        <w:rPr>
          <w:sz w:val="24"/>
          <w:szCs w:val="24"/>
        </w:rPr>
        <w:t xml:space="preserve">. </w:t>
      </w:r>
    </w:p>
    <w:p w14:paraId="6DCFE38E" w14:textId="77777777" w:rsidR="002216E4" w:rsidRPr="007B572B" w:rsidRDefault="002216E4" w:rsidP="002216E4">
      <w:pPr>
        <w:widowControl/>
        <w:autoSpaceDE/>
        <w:autoSpaceDN/>
        <w:spacing w:after="160" w:line="259" w:lineRule="auto"/>
        <w:jc w:val="both"/>
        <w:rPr>
          <w:b/>
          <w:bCs/>
          <w:sz w:val="24"/>
          <w:szCs w:val="24"/>
        </w:rPr>
      </w:pPr>
      <w:r w:rsidRPr="007B572B">
        <w:rPr>
          <w:b/>
          <w:bCs/>
          <w:sz w:val="24"/>
          <w:szCs w:val="24"/>
        </w:rPr>
        <w:t>Attributes:</w:t>
      </w:r>
    </w:p>
    <w:p w14:paraId="5B59BEF0" w14:textId="77777777" w:rsidR="002216E4" w:rsidRPr="003E076D" w:rsidRDefault="002216E4" w:rsidP="002216E4">
      <w:pPr>
        <w:pStyle w:val="ListParagraph"/>
        <w:widowControl/>
        <w:numPr>
          <w:ilvl w:val="0"/>
          <w:numId w:val="12"/>
        </w:numPr>
        <w:autoSpaceDE/>
        <w:autoSpaceDN/>
        <w:spacing w:after="160" w:line="259" w:lineRule="auto"/>
        <w:jc w:val="both"/>
        <w:rPr>
          <w:sz w:val="24"/>
          <w:szCs w:val="24"/>
        </w:rPr>
      </w:pPr>
      <w:r w:rsidRPr="003E076D">
        <w:rPr>
          <w:sz w:val="24"/>
          <w:szCs w:val="24"/>
        </w:rPr>
        <w:t>Attributes are the properties or characteristics of entities that describe them.</w:t>
      </w:r>
    </w:p>
    <w:p w14:paraId="1CFEDCE0" w14:textId="77777777" w:rsidR="002216E4" w:rsidRPr="003E076D" w:rsidRDefault="002216E4" w:rsidP="002216E4">
      <w:pPr>
        <w:pStyle w:val="ListParagraph"/>
        <w:widowControl/>
        <w:numPr>
          <w:ilvl w:val="0"/>
          <w:numId w:val="12"/>
        </w:numPr>
        <w:autoSpaceDE/>
        <w:autoSpaceDN/>
        <w:spacing w:after="160" w:line="259" w:lineRule="auto"/>
        <w:jc w:val="both"/>
        <w:rPr>
          <w:sz w:val="24"/>
          <w:szCs w:val="24"/>
        </w:rPr>
      </w:pPr>
      <w:r w:rsidRPr="003E076D">
        <w:rPr>
          <w:sz w:val="24"/>
          <w:szCs w:val="24"/>
        </w:rPr>
        <w:t>Each attribute is associated with an entity and represents a specific piece of information about the entity.</w:t>
      </w:r>
    </w:p>
    <w:p w14:paraId="786C2F20" w14:textId="77777777" w:rsidR="002216E4" w:rsidRPr="003E076D" w:rsidRDefault="002216E4" w:rsidP="002216E4">
      <w:pPr>
        <w:pStyle w:val="ListParagraph"/>
        <w:widowControl/>
        <w:numPr>
          <w:ilvl w:val="0"/>
          <w:numId w:val="12"/>
        </w:numPr>
        <w:autoSpaceDE/>
        <w:autoSpaceDN/>
        <w:spacing w:after="160" w:line="259" w:lineRule="auto"/>
        <w:jc w:val="both"/>
        <w:rPr>
          <w:sz w:val="24"/>
          <w:szCs w:val="24"/>
        </w:rPr>
      </w:pPr>
      <w:r w:rsidRPr="003E076D">
        <w:rPr>
          <w:sz w:val="24"/>
          <w:szCs w:val="24"/>
        </w:rPr>
        <w:t>Attributes are represented as ovals or ellipses connected to their respective entities by lines.</w:t>
      </w:r>
    </w:p>
    <w:p w14:paraId="6958CFD7" w14:textId="77777777" w:rsidR="002216E4" w:rsidRPr="003E076D" w:rsidRDefault="002216E4" w:rsidP="002216E4">
      <w:pPr>
        <w:jc w:val="both"/>
        <w:rPr>
          <w:b/>
          <w:bCs/>
          <w:sz w:val="24"/>
          <w:szCs w:val="24"/>
        </w:rPr>
      </w:pPr>
      <w:r w:rsidRPr="003E076D">
        <w:rPr>
          <w:b/>
          <w:bCs/>
          <w:sz w:val="24"/>
          <w:szCs w:val="24"/>
        </w:rPr>
        <w:lastRenderedPageBreak/>
        <w:t>Relationships:</w:t>
      </w:r>
    </w:p>
    <w:p w14:paraId="0F2A56A2" w14:textId="77777777" w:rsidR="002216E4" w:rsidRPr="003E076D" w:rsidRDefault="002216E4" w:rsidP="002216E4">
      <w:pPr>
        <w:pStyle w:val="ListParagraph"/>
        <w:widowControl/>
        <w:numPr>
          <w:ilvl w:val="0"/>
          <w:numId w:val="13"/>
        </w:numPr>
        <w:autoSpaceDE/>
        <w:autoSpaceDN/>
        <w:spacing w:after="160" w:line="259" w:lineRule="auto"/>
        <w:jc w:val="both"/>
        <w:rPr>
          <w:sz w:val="24"/>
          <w:szCs w:val="24"/>
        </w:rPr>
      </w:pPr>
      <w:r w:rsidRPr="003E076D">
        <w:rPr>
          <w:sz w:val="24"/>
          <w:szCs w:val="24"/>
        </w:rPr>
        <w:t>Relationships define associations and connections between entities.</w:t>
      </w:r>
    </w:p>
    <w:p w14:paraId="664A2B10" w14:textId="77777777" w:rsidR="002216E4" w:rsidRPr="003E076D" w:rsidRDefault="002216E4" w:rsidP="002216E4">
      <w:pPr>
        <w:pStyle w:val="ListParagraph"/>
        <w:widowControl/>
        <w:numPr>
          <w:ilvl w:val="0"/>
          <w:numId w:val="13"/>
        </w:numPr>
        <w:autoSpaceDE/>
        <w:autoSpaceDN/>
        <w:spacing w:after="160" w:line="259" w:lineRule="auto"/>
        <w:jc w:val="both"/>
        <w:rPr>
          <w:sz w:val="24"/>
          <w:szCs w:val="24"/>
        </w:rPr>
      </w:pPr>
      <w:r w:rsidRPr="003E076D">
        <w:rPr>
          <w:sz w:val="24"/>
          <w:szCs w:val="24"/>
        </w:rPr>
        <w:t>A relationship describes how entities are related to each other and can have various cardinality constraints, such as one-to-one, one-to-many, or many-to-many.</w:t>
      </w:r>
    </w:p>
    <w:p w14:paraId="4662F714" w14:textId="77777777" w:rsidR="002216E4" w:rsidRPr="003E076D" w:rsidRDefault="002216E4" w:rsidP="002216E4">
      <w:pPr>
        <w:pStyle w:val="ListParagraph"/>
        <w:widowControl/>
        <w:numPr>
          <w:ilvl w:val="0"/>
          <w:numId w:val="13"/>
        </w:numPr>
        <w:autoSpaceDE/>
        <w:autoSpaceDN/>
        <w:spacing w:after="160" w:line="259" w:lineRule="auto"/>
        <w:jc w:val="both"/>
        <w:rPr>
          <w:sz w:val="24"/>
          <w:szCs w:val="24"/>
        </w:rPr>
      </w:pPr>
      <w:r w:rsidRPr="003E076D">
        <w:rPr>
          <w:sz w:val="24"/>
          <w:szCs w:val="24"/>
        </w:rPr>
        <w:t>Relationships are represented as lines connecting related entities, with optional symbols indicating cardinality and participation constraints.</w:t>
      </w:r>
    </w:p>
    <w:p w14:paraId="5DAD942E" w14:textId="77777777" w:rsidR="002216E4" w:rsidRPr="003E076D" w:rsidRDefault="002216E4" w:rsidP="002216E4">
      <w:pPr>
        <w:jc w:val="both"/>
        <w:rPr>
          <w:b/>
          <w:bCs/>
          <w:sz w:val="24"/>
          <w:szCs w:val="24"/>
        </w:rPr>
      </w:pPr>
      <w:r w:rsidRPr="003E076D">
        <w:rPr>
          <w:b/>
          <w:bCs/>
          <w:sz w:val="24"/>
          <w:szCs w:val="24"/>
        </w:rPr>
        <w:t>Cardinality:</w:t>
      </w:r>
    </w:p>
    <w:p w14:paraId="671A8159" w14:textId="77777777" w:rsidR="002216E4" w:rsidRPr="003E076D" w:rsidRDefault="002216E4" w:rsidP="002216E4">
      <w:pPr>
        <w:pStyle w:val="ListParagraph"/>
        <w:widowControl/>
        <w:numPr>
          <w:ilvl w:val="0"/>
          <w:numId w:val="14"/>
        </w:numPr>
        <w:autoSpaceDE/>
        <w:autoSpaceDN/>
        <w:spacing w:after="160" w:line="259" w:lineRule="auto"/>
        <w:jc w:val="both"/>
        <w:rPr>
          <w:sz w:val="24"/>
          <w:szCs w:val="24"/>
        </w:rPr>
      </w:pPr>
      <w:r w:rsidRPr="003E076D">
        <w:rPr>
          <w:sz w:val="24"/>
          <w:szCs w:val="24"/>
        </w:rPr>
        <w:t>Cardinality specifies the number of instances of one entity that are associated with the number of instances of another entity through a relationship.</w:t>
      </w:r>
    </w:p>
    <w:p w14:paraId="7EE12EF6" w14:textId="77777777" w:rsidR="002216E4" w:rsidRPr="003E076D" w:rsidRDefault="002216E4" w:rsidP="002216E4">
      <w:pPr>
        <w:pStyle w:val="ListParagraph"/>
        <w:widowControl/>
        <w:numPr>
          <w:ilvl w:val="0"/>
          <w:numId w:val="14"/>
        </w:numPr>
        <w:autoSpaceDE/>
        <w:autoSpaceDN/>
        <w:spacing w:after="160" w:line="259" w:lineRule="auto"/>
        <w:jc w:val="both"/>
        <w:rPr>
          <w:sz w:val="24"/>
          <w:szCs w:val="24"/>
        </w:rPr>
      </w:pPr>
      <w:r w:rsidRPr="003E076D">
        <w:rPr>
          <w:sz w:val="24"/>
          <w:szCs w:val="24"/>
        </w:rPr>
        <w:t>Cardinality constraints are often indicated using symbols such as "1" (one), "M" (many), "0" (zero), "N" (any number), or specific ranges (e.g., "</w:t>
      </w:r>
      <w:proofErr w:type="gramStart"/>
      <w:r w:rsidRPr="003E076D">
        <w:rPr>
          <w:sz w:val="24"/>
          <w:szCs w:val="24"/>
        </w:rPr>
        <w:t>1..</w:t>
      </w:r>
      <w:proofErr w:type="gramEnd"/>
      <w:r w:rsidRPr="003E076D">
        <w:rPr>
          <w:sz w:val="24"/>
          <w:szCs w:val="24"/>
        </w:rPr>
        <w:t>*" for one or more).</w:t>
      </w:r>
    </w:p>
    <w:p w14:paraId="1FD38855" w14:textId="77777777" w:rsidR="002216E4" w:rsidRPr="003E076D" w:rsidRDefault="002216E4" w:rsidP="002216E4">
      <w:pPr>
        <w:pStyle w:val="ListParagraph"/>
        <w:widowControl/>
        <w:numPr>
          <w:ilvl w:val="0"/>
          <w:numId w:val="14"/>
        </w:numPr>
        <w:autoSpaceDE/>
        <w:autoSpaceDN/>
        <w:spacing w:after="160" w:line="259" w:lineRule="auto"/>
        <w:jc w:val="both"/>
        <w:rPr>
          <w:sz w:val="24"/>
          <w:szCs w:val="24"/>
        </w:rPr>
      </w:pPr>
      <w:r w:rsidRPr="003E076D">
        <w:rPr>
          <w:sz w:val="24"/>
          <w:szCs w:val="24"/>
        </w:rPr>
        <w:t>Cardinality constraints help define the nature of the relationship between entities and influence database schema design and query formulation.</w:t>
      </w:r>
    </w:p>
    <w:p w14:paraId="1121ED30" w14:textId="77777777" w:rsidR="002216E4" w:rsidRPr="003E076D" w:rsidRDefault="002216E4" w:rsidP="002216E4">
      <w:pPr>
        <w:jc w:val="both"/>
        <w:rPr>
          <w:b/>
          <w:bCs/>
          <w:sz w:val="24"/>
          <w:szCs w:val="24"/>
        </w:rPr>
      </w:pPr>
      <w:r w:rsidRPr="003E076D">
        <w:rPr>
          <w:b/>
          <w:bCs/>
          <w:sz w:val="24"/>
          <w:szCs w:val="24"/>
        </w:rPr>
        <w:t>Keys:</w:t>
      </w:r>
    </w:p>
    <w:p w14:paraId="5D9508C7" w14:textId="77777777" w:rsidR="002216E4" w:rsidRPr="003E076D" w:rsidRDefault="002216E4" w:rsidP="002216E4">
      <w:pPr>
        <w:pStyle w:val="ListParagraph"/>
        <w:widowControl/>
        <w:numPr>
          <w:ilvl w:val="0"/>
          <w:numId w:val="15"/>
        </w:numPr>
        <w:autoSpaceDE/>
        <w:autoSpaceDN/>
        <w:spacing w:after="160" w:line="259" w:lineRule="auto"/>
        <w:jc w:val="both"/>
        <w:rPr>
          <w:sz w:val="24"/>
          <w:szCs w:val="24"/>
        </w:rPr>
      </w:pPr>
      <w:r w:rsidRPr="003E076D">
        <w:rPr>
          <w:sz w:val="24"/>
          <w:szCs w:val="24"/>
        </w:rPr>
        <w:t>Keys are attributes or combinations of attributes that uniquely identify instances of an entity within a database.</w:t>
      </w:r>
    </w:p>
    <w:p w14:paraId="397E98EE" w14:textId="77777777" w:rsidR="002216E4" w:rsidRPr="003E076D" w:rsidRDefault="002216E4" w:rsidP="002216E4">
      <w:pPr>
        <w:pStyle w:val="ListParagraph"/>
        <w:widowControl/>
        <w:numPr>
          <w:ilvl w:val="0"/>
          <w:numId w:val="15"/>
        </w:numPr>
        <w:autoSpaceDE/>
        <w:autoSpaceDN/>
        <w:spacing w:after="160" w:line="259" w:lineRule="auto"/>
        <w:jc w:val="both"/>
        <w:rPr>
          <w:sz w:val="24"/>
          <w:szCs w:val="24"/>
        </w:rPr>
      </w:pPr>
      <w:r w:rsidRPr="003E076D">
        <w:rPr>
          <w:sz w:val="24"/>
          <w:szCs w:val="24"/>
        </w:rPr>
        <w:t>Primary keys are special attributes designated to uniquely identify each instance of an entity, and they play a crucial role in maintaining data integrity and enforcing constraints.</w:t>
      </w:r>
    </w:p>
    <w:p w14:paraId="48BDA5BF" w14:textId="77777777" w:rsidR="002216E4" w:rsidRPr="003E076D" w:rsidRDefault="002216E4" w:rsidP="002216E4">
      <w:pPr>
        <w:pStyle w:val="ListParagraph"/>
        <w:widowControl/>
        <w:numPr>
          <w:ilvl w:val="0"/>
          <w:numId w:val="15"/>
        </w:numPr>
        <w:autoSpaceDE/>
        <w:autoSpaceDN/>
        <w:spacing w:after="160" w:line="259" w:lineRule="auto"/>
        <w:jc w:val="both"/>
        <w:rPr>
          <w:sz w:val="24"/>
          <w:szCs w:val="24"/>
        </w:rPr>
      </w:pPr>
      <w:r w:rsidRPr="003E076D">
        <w:rPr>
          <w:sz w:val="24"/>
          <w:szCs w:val="24"/>
        </w:rPr>
        <w:t>Foreign keys are attributes that establish relationships between entities by referencing the primary key of another entity.</w:t>
      </w:r>
    </w:p>
    <w:p w14:paraId="2E8C6E93" w14:textId="77777777" w:rsidR="002216E4" w:rsidRPr="003E076D" w:rsidRDefault="002216E4" w:rsidP="002216E4">
      <w:pPr>
        <w:jc w:val="both"/>
        <w:rPr>
          <w:b/>
          <w:bCs/>
          <w:sz w:val="24"/>
          <w:szCs w:val="24"/>
        </w:rPr>
      </w:pPr>
      <w:r w:rsidRPr="003E076D">
        <w:rPr>
          <w:b/>
          <w:bCs/>
          <w:sz w:val="24"/>
          <w:szCs w:val="24"/>
        </w:rPr>
        <w:t>Associative Entities:</w:t>
      </w:r>
    </w:p>
    <w:p w14:paraId="5C7ABD3D" w14:textId="77777777" w:rsidR="002216E4" w:rsidRPr="003E076D" w:rsidRDefault="002216E4" w:rsidP="002216E4">
      <w:pPr>
        <w:pStyle w:val="ListParagraph"/>
        <w:widowControl/>
        <w:numPr>
          <w:ilvl w:val="0"/>
          <w:numId w:val="16"/>
        </w:numPr>
        <w:autoSpaceDE/>
        <w:autoSpaceDN/>
        <w:spacing w:after="160" w:line="259" w:lineRule="auto"/>
        <w:jc w:val="both"/>
        <w:rPr>
          <w:sz w:val="24"/>
          <w:szCs w:val="24"/>
        </w:rPr>
      </w:pPr>
      <w:r w:rsidRPr="003E076D">
        <w:rPr>
          <w:sz w:val="24"/>
          <w:szCs w:val="24"/>
        </w:rPr>
        <w:t>Associative entities, also known as junction entities or relationship entities, represent entities that connect other entities in a many-to-many relationship.</w:t>
      </w:r>
    </w:p>
    <w:p w14:paraId="6BBAC412" w14:textId="77777777" w:rsidR="002216E4" w:rsidRPr="003E076D" w:rsidRDefault="002216E4" w:rsidP="002216E4">
      <w:pPr>
        <w:pStyle w:val="ListParagraph"/>
        <w:widowControl/>
        <w:numPr>
          <w:ilvl w:val="0"/>
          <w:numId w:val="16"/>
        </w:numPr>
        <w:autoSpaceDE/>
        <w:autoSpaceDN/>
        <w:spacing w:after="160" w:line="259" w:lineRule="auto"/>
        <w:jc w:val="both"/>
        <w:rPr>
          <w:sz w:val="24"/>
          <w:szCs w:val="24"/>
        </w:rPr>
      </w:pPr>
      <w:r w:rsidRPr="003E076D">
        <w:rPr>
          <w:sz w:val="24"/>
          <w:szCs w:val="24"/>
        </w:rPr>
        <w:t>Associative entities typically contain attributes that describe the relationship between the connected entities.</w:t>
      </w:r>
    </w:p>
    <w:p w14:paraId="7700CA7E" w14:textId="77777777" w:rsidR="002216E4" w:rsidRPr="003E076D" w:rsidRDefault="002216E4" w:rsidP="002216E4">
      <w:pPr>
        <w:pStyle w:val="ListParagraph"/>
        <w:widowControl/>
        <w:numPr>
          <w:ilvl w:val="0"/>
          <w:numId w:val="16"/>
        </w:numPr>
        <w:autoSpaceDE/>
        <w:autoSpaceDN/>
        <w:spacing w:after="160" w:line="259" w:lineRule="auto"/>
        <w:jc w:val="both"/>
        <w:rPr>
          <w:sz w:val="24"/>
          <w:szCs w:val="24"/>
        </w:rPr>
      </w:pPr>
      <w:r w:rsidRPr="003E076D">
        <w:rPr>
          <w:sz w:val="24"/>
          <w:szCs w:val="24"/>
        </w:rPr>
        <w:t>They are represented similarly to regular entities in an ERD but are connected by relationships indicating their association with other entities.</w:t>
      </w:r>
    </w:p>
    <w:p w14:paraId="74652999" w14:textId="77777777" w:rsidR="002216E4" w:rsidRPr="003E076D" w:rsidRDefault="002216E4" w:rsidP="002216E4">
      <w:pPr>
        <w:jc w:val="both"/>
        <w:rPr>
          <w:sz w:val="24"/>
          <w:szCs w:val="24"/>
        </w:rPr>
      </w:pPr>
      <w:r w:rsidRPr="003E076D">
        <w:rPr>
          <w:sz w:val="24"/>
          <w:szCs w:val="24"/>
        </w:rPr>
        <w:t>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modeling processes.</w:t>
      </w:r>
    </w:p>
    <w:p w14:paraId="67F9CD16" w14:textId="77777777" w:rsidR="002216E4" w:rsidRPr="003E076D" w:rsidRDefault="002216E4" w:rsidP="002216E4">
      <w:pPr>
        <w:jc w:val="both"/>
        <w:rPr>
          <w:b/>
          <w:bCs/>
          <w:sz w:val="32"/>
          <w:szCs w:val="32"/>
        </w:rPr>
      </w:pPr>
      <w:r w:rsidRPr="003E076D">
        <w:rPr>
          <w:b/>
          <w:bCs/>
          <w:sz w:val="32"/>
          <w:szCs w:val="32"/>
        </w:rPr>
        <w:t>System Design</w:t>
      </w:r>
    </w:p>
    <w:p w14:paraId="753DC498" w14:textId="77777777" w:rsidR="002216E4" w:rsidRPr="003E076D" w:rsidRDefault="002216E4" w:rsidP="002216E4">
      <w:pPr>
        <w:jc w:val="both"/>
        <w:rPr>
          <w:sz w:val="24"/>
          <w:szCs w:val="24"/>
        </w:rPr>
      </w:pPr>
      <w:r w:rsidRPr="003E076D">
        <w:rPr>
          <w:sz w:val="24"/>
          <w:szCs w:val="24"/>
        </w:rPr>
        <w:t>System design, also known as architectural design, is the process of defining the architecture, components, modules, interfaces, and data for a software system to meet specified requirements. It involves translating the requirements gathered during the analysis phase into a blueprint that guides the implementation of the system. Here's a detailed overview of the system design process:</w:t>
      </w:r>
    </w:p>
    <w:p w14:paraId="5DABE1DE" w14:textId="77777777" w:rsidR="002216E4" w:rsidRPr="003E076D" w:rsidRDefault="002216E4" w:rsidP="002216E4">
      <w:pPr>
        <w:pStyle w:val="ListParagraph"/>
        <w:widowControl/>
        <w:numPr>
          <w:ilvl w:val="0"/>
          <w:numId w:val="10"/>
        </w:numPr>
        <w:autoSpaceDE/>
        <w:autoSpaceDN/>
        <w:spacing w:after="160" w:line="259" w:lineRule="auto"/>
        <w:jc w:val="both"/>
        <w:rPr>
          <w:sz w:val="24"/>
          <w:szCs w:val="24"/>
        </w:rPr>
      </w:pPr>
      <w:r w:rsidRPr="003E076D">
        <w:rPr>
          <w:sz w:val="24"/>
          <w:szCs w:val="24"/>
        </w:rPr>
        <w:t>Architect the system using the Model-View-Controller (MVC) pattern to separate concerns and improve maintainability.</w:t>
      </w:r>
    </w:p>
    <w:p w14:paraId="2604FC28" w14:textId="77777777" w:rsidR="002216E4" w:rsidRPr="003E076D" w:rsidRDefault="002216E4" w:rsidP="002216E4">
      <w:pPr>
        <w:pStyle w:val="ListParagraph"/>
        <w:widowControl/>
        <w:numPr>
          <w:ilvl w:val="0"/>
          <w:numId w:val="10"/>
        </w:numPr>
        <w:autoSpaceDE/>
        <w:autoSpaceDN/>
        <w:spacing w:after="160" w:line="259" w:lineRule="auto"/>
        <w:jc w:val="both"/>
        <w:rPr>
          <w:sz w:val="24"/>
          <w:szCs w:val="24"/>
        </w:rPr>
      </w:pPr>
      <w:r w:rsidRPr="003E076D">
        <w:rPr>
          <w:sz w:val="24"/>
          <w:szCs w:val="24"/>
        </w:rPr>
        <w:t>Create a high-level architecture diagram illustrating the components and their interactions.</w:t>
      </w:r>
    </w:p>
    <w:p w14:paraId="284A63B3" w14:textId="77777777" w:rsidR="002216E4" w:rsidRPr="003E076D" w:rsidRDefault="002216E4" w:rsidP="002216E4">
      <w:pPr>
        <w:pStyle w:val="ListParagraph"/>
        <w:widowControl/>
        <w:numPr>
          <w:ilvl w:val="0"/>
          <w:numId w:val="10"/>
        </w:numPr>
        <w:autoSpaceDE/>
        <w:autoSpaceDN/>
        <w:spacing w:after="160" w:line="259" w:lineRule="auto"/>
        <w:jc w:val="both"/>
        <w:rPr>
          <w:sz w:val="24"/>
          <w:szCs w:val="24"/>
        </w:rPr>
      </w:pPr>
      <w:r w:rsidRPr="003E076D">
        <w:rPr>
          <w:sz w:val="24"/>
          <w:szCs w:val="24"/>
        </w:rPr>
        <w:t>Develop detailed component diagrams or class diagrams to specify the structure and behavior of each component.</w:t>
      </w:r>
    </w:p>
    <w:p w14:paraId="48DF8359" w14:textId="77777777" w:rsidR="002216E4" w:rsidRPr="003E076D" w:rsidRDefault="002216E4" w:rsidP="002216E4">
      <w:pPr>
        <w:pStyle w:val="ListParagraph"/>
        <w:widowControl/>
        <w:numPr>
          <w:ilvl w:val="0"/>
          <w:numId w:val="10"/>
        </w:numPr>
        <w:autoSpaceDE/>
        <w:autoSpaceDN/>
        <w:spacing w:after="160" w:line="259" w:lineRule="auto"/>
        <w:jc w:val="both"/>
        <w:rPr>
          <w:sz w:val="24"/>
          <w:szCs w:val="24"/>
        </w:rPr>
      </w:pPr>
      <w:r w:rsidRPr="003E076D">
        <w:rPr>
          <w:sz w:val="24"/>
          <w:szCs w:val="24"/>
        </w:rPr>
        <w:lastRenderedPageBreak/>
        <w:t>Define the data flow between components using Data Flow Diagrams (DFDs) or sequence diagrams.</w:t>
      </w:r>
    </w:p>
    <w:p w14:paraId="41BEC573" w14:textId="77777777" w:rsidR="002216E4" w:rsidRPr="003E076D" w:rsidRDefault="002216E4" w:rsidP="002216E4">
      <w:pPr>
        <w:pStyle w:val="ListParagraph"/>
        <w:widowControl/>
        <w:numPr>
          <w:ilvl w:val="0"/>
          <w:numId w:val="10"/>
        </w:numPr>
        <w:autoSpaceDE/>
        <w:autoSpaceDN/>
        <w:spacing w:after="160" w:line="259" w:lineRule="auto"/>
        <w:jc w:val="both"/>
        <w:rPr>
          <w:sz w:val="24"/>
          <w:szCs w:val="24"/>
        </w:rPr>
      </w:pPr>
      <w:r w:rsidRPr="003E076D">
        <w:rPr>
          <w:sz w:val="24"/>
          <w:szCs w:val="24"/>
        </w:rPr>
        <w:t>Choose appropriate design patterns and architectural styles to address specific requirements, such as dependency injection for managing dependencies and inversion of control for decoupling components.</w:t>
      </w:r>
    </w:p>
    <w:p w14:paraId="4EA997A1" w14:textId="77777777" w:rsidR="002216E4" w:rsidRPr="003E076D" w:rsidRDefault="002216E4" w:rsidP="002216E4">
      <w:pPr>
        <w:jc w:val="both"/>
        <w:rPr>
          <w:b/>
          <w:bCs/>
          <w:sz w:val="24"/>
          <w:szCs w:val="24"/>
        </w:rPr>
      </w:pPr>
      <w:r w:rsidRPr="003E076D">
        <w:rPr>
          <w:b/>
          <w:bCs/>
          <w:sz w:val="24"/>
          <w:szCs w:val="24"/>
        </w:rPr>
        <w:t>Understand Requirements:</w:t>
      </w:r>
    </w:p>
    <w:p w14:paraId="5B2AE6EF" w14:textId="77777777" w:rsidR="002216E4" w:rsidRPr="003E076D" w:rsidRDefault="002216E4" w:rsidP="002216E4">
      <w:pPr>
        <w:pStyle w:val="ListParagraph"/>
        <w:widowControl/>
        <w:numPr>
          <w:ilvl w:val="0"/>
          <w:numId w:val="17"/>
        </w:numPr>
        <w:autoSpaceDE/>
        <w:autoSpaceDN/>
        <w:spacing w:after="160" w:line="259" w:lineRule="auto"/>
        <w:jc w:val="both"/>
        <w:rPr>
          <w:sz w:val="24"/>
          <w:szCs w:val="24"/>
        </w:rPr>
      </w:pPr>
      <w:r w:rsidRPr="003E076D">
        <w:rPr>
          <w:sz w:val="24"/>
          <w:szCs w:val="24"/>
        </w:rPr>
        <w:t>Begin by thoroughly understanding the functional and non-functional requirements of the system.</w:t>
      </w:r>
    </w:p>
    <w:p w14:paraId="17EA4ACC" w14:textId="77777777" w:rsidR="002216E4" w:rsidRPr="003E076D" w:rsidRDefault="002216E4" w:rsidP="002216E4">
      <w:pPr>
        <w:pStyle w:val="ListParagraph"/>
        <w:widowControl/>
        <w:numPr>
          <w:ilvl w:val="0"/>
          <w:numId w:val="17"/>
        </w:numPr>
        <w:autoSpaceDE/>
        <w:autoSpaceDN/>
        <w:spacing w:after="160" w:line="259" w:lineRule="auto"/>
        <w:jc w:val="both"/>
        <w:rPr>
          <w:sz w:val="24"/>
          <w:szCs w:val="24"/>
        </w:rPr>
      </w:pPr>
      <w:r w:rsidRPr="003E076D">
        <w:rPr>
          <w:sz w:val="24"/>
          <w:szCs w:val="24"/>
        </w:rPr>
        <w:t>Analyze use cases, user stories, and other requirements documentation to identify the system's features, constraints, and goals.</w:t>
      </w:r>
    </w:p>
    <w:p w14:paraId="12444423" w14:textId="77777777" w:rsidR="002216E4" w:rsidRPr="003E076D" w:rsidRDefault="002216E4" w:rsidP="002216E4">
      <w:pPr>
        <w:pStyle w:val="ListParagraph"/>
        <w:widowControl/>
        <w:numPr>
          <w:ilvl w:val="0"/>
          <w:numId w:val="17"/>
        </w:numPr>
        <w:autoSpaceDE/>
        <w:autoSpaceDN/>
        <w:spacing w:after="160" w:line="259" w:lineRule="auto"/>
        <w:jc w:val="both"/>
        <w:rPr>
          <w:sz w:val="24"/>
          <w:szCs w:val="24"/>
        </w:rPr>
      </w:pPr>
      <w:r w:rsidRPr="003E076D">
        <w:rPr>
          <w:sz w:val="24"/>
          <w:szCs w:val="24"/>
        </w:rPr>
        <w:t>Clarify any ambiguities and resolve conflicting requirements through discussions with stakeholders.</w:t>
      </w:r>
    </w:p>
    <w:p w14:paraId="5FF6A5E4" w14:textId="77777777" w:rsidR="002216E4" w:rsidRPr="003E076D" w:rsidRDefault="002216E4" w:rsidP="002216E4">
      <w:pPr>
        <w:jc w:val="both"/>
        <w:rPr>
          <w:b/>
          <w:bCs/>
          <w:sz w:val="24"/>
          <w:szCs w:val="24"/>
        </w:rPr>
      </w:pPr>
      <w:r w:rsidRPr="003E076D">
        <w:rPr>
          <w:b/>
          <w:bCs/>
          <w:sz w:val="24"/>
          <w:szCs w:val="24"/>
        </w:rPr>
        <w:t>Define System Architecture:</w:t>
      </w:r>
    </w:p>
    <w:p w14:paraId="1446F7FE" w14:textId="77777777" w:rsidR="002216E4" w:rsidRPr="003E076D" w:rsidRDefault="002216E4" w:rsidP="002216E4">
      <w:pPr>
        <w:pStyle w:val="ListParagraph"/>
        <w:widowControl/>
        <w:numPr>
          <w:ilvl w:val="0"/>
          <w:numId w:val="18"/>
        </w:numPr>
        <w:autoSpaceDE/>
        <w:autoSpaceDN/>
        <w:spacing w:after="160" w:line="259" w:lineRule="auto"/>
        <w:jc w:val="both"/>
        <w:rPr>
          <w:sz w:val="24"/>
          <w:szCs w:val="24"/>
        </w:rPr>
      </w:pPr>
      <w:r w:rsidRPr="003E076D">
        <w:rPr>
          <w:sz w:val="24"/>
          <w:szCs w:val="24"/>
        </w:rPr>
        <w:t>Choose an appropriate architectural style or pattern based on the requirements, such as layered architecture, client-server architecture, microservices architecture, or event-driven architecture.</w:t>
      </w:r>
    </w:p>
    <w:p w14:paraId="01A48ECA" w14:textId="77777777" w:rsidR="002216E4" w:rsidRPr="003E076D" w:rsidRDefault="002216E4" w:rsidP="002216E4">
      <w:pPr>
        <w:pStyle w:val="ListParagraph"/>
        <w:widowControl/>
        <w:numPr>
          <w:ilvl w:val="0"/>
          <w:numId w:val="18"/>
        </w:numPr>
        <w:autoSpaceDE/>
        <w:autoSpaceDN/>
        <w:spacing w:after="160" w:line="259" w:lineRule="auto"/>
        <w:jc w:val="both"/>
        <w:rPr>
          <w:sz w:val="24"/>
          <w:szCs w:val="24"/>
        </w:rPr>
      </w:pPr>
      <w:r w:rsidRPr="003E076D">
        <w:rPr>
          <w:sz w:val="24"/>
          <w:szCs w:val="24"/>
        </w:rPr>
        <w:t>Define the high-level structure of the system, including the major components, layers, subsystems, and their interactions.</w:t>
      </w:r>
    </w:p>
    <w:p w14:paraId="210681C0" w14:textId="77777777" w:rsidR="002216E4" w:rsidRPr="003E076D" w:rsidRDefault="002216E4" w:rsidP="002216E4">
      <w:pPr>
        <w:pStyle w:val="ListParagraph"/>
        <w:widowControl/>
        <w:numPr>
          <w:ilvl w:val="0"/>
          <w:numId w:val="18"/>
        </w:numPr>
        <w:autoSpaceDE/>
        <w:autoSpaceDN/>
        <w:spacing w:after="160" w:line="259" w:lineRule="auto"/>
        <w:jc w:val="both"/>
        <w:rPr>
          <w:sz w:val="24"/>
          <w:szCs w:val="24"/>
        </w:rPr>
      </w:pPr>
      <w:r w:rsidRPr="003E076D">
        <w:rPr>
          <w:sz w:val="24"/>
          <w:szCs w:val="24"/>
        </w:rPr>
        <w:t>Determine how components will communicate with each other, including protocols, data formats, and APIs.</w:t>
      </w:r>
    </w:p>
    <w:p w14:paraId="11AC563B" w14:textId="77777777" w:rsidR="002216E4" w:rsidRPr="003E076D" w:rsidRDefault="002216E4" w:rsidP="002216E4">
      <w:pPr>
        <w:jc w:val="both"/>
        <w:rPr>
          <w:b/>
          <w:bCs/>
          <w:sz w:val="24"/>
          <w:szCs w:val="24"/>
        </w:rPr>
      </w:pPr>
      <w:r w:rsidRPr="003E076D">
        <w:rPr>
          <w:b/>
          <w:bCs/>
          <w:sz w:val="24"/>
          <w:szCs w:val="24"/>
        </w:rPr>
        <w:t>Design Data Model:</w:t>
      </w:r>
    </w:p>
    <w:p w14:paraId="1B74CC3F" w14:textId="77777777" w:rsidR="002216E4" w:rsidRPr="003E076D" w:rsidRDefault="002216E4" w:rsidP="002216E4">
      <w:pPr>
        <w:pStyle w:val="ListParagraph"/>
        <w:widowControl/>
        <w:numPr>
          <w:ilvl w:val="0"/>
          <w:numId w:val="19"/>
        </w:numPr>
        <w:autoSpaceDE/>
        <w:autoSpaceDN/>
        <w:spacing w:after="160" w:line="259" w:lineRule="auto"/>
        <w:jc w:val="both"/>
        <w:rPr>
          <w:sz w:val="24"/>
          <w:szCs w:val="24"/>
        </w:rPr>
      </w:pPr>
      <w:r w:rsidRPr="003E076D">
        <w:rPr>
          <w:sz w:val="24"/>
          <w:szCs w:val="24"/>
        </w:rPr>
        <w:t>Design the data model based on the requirements gathered during the analysis phase.</w:t>
      </w:r>
    </w:p>
    <w:p w14:paraId="6ACC4E8F" w14:textId="77777777" w:rsidR="002216E4" w:rsidRPr="003E076D" w:rsidRDefault="002216E4" w:rsidP="002216E4">
      <w:pPr>
        <w:pStyle w:val="ListParagraph"/>
        <w:widowControl/>
        <w:numPr>
          <w:ilvl w:val="0"/>
          <w:numId w:val="19"/>
        </w:numPr>
        <w:autoSpaceDE/>
        <w:autoSpaceDN/>
        <w:spacing w:after="160" w:line="259" w:lineRule="auto"/>
        <w:jc w:val="both"/>
        <w:rPr>
          <w:sz w:val="24"/>
          <w:szCs w:val="24"/>
        </w:rPr>
      </w:pPr>
      <w:r w:rsidRPr="003E076D">
        <w:rPr>
          <w:sz w:val="24"/>
          <w:szCs w:val="24"/>
        </w:rPr>
        <w:t>Identify entities, attributes, relationships, and constraints using techniques such as Entity-Relationship Diagrams (ERDs) or UML class diagrams.</w:t>
      </w:r>
    </w:p>
    <w:p w14:paraId="3AEEB8F3" w14:textId="77777777" w:rsidR="002216E4" w:rsidRPr="003E076D" w:rsidRDefault="002216E4" w:rsidP="002216E4">
      <w:pPr>
        <w:pStyle w:val="ListParagraph"/>
        <w:widowControl/>
        <w:numPr>
          <w:ilvl w:val="0"/>
          <w:numId w:val="19"/>
        </w:numPr>
        <w:autoSpaceDE/>
        <w:autoSpaceDN/>
        <w:spacing w:after="160" w:line="259" w:lineRule="auto"/>
        <w:jc w:val="both"/>
        <w:rPr>
          <w:sz w:val="24"/>
          <w:szCs w:val="24"/>
        </w:rPr>
      </w:pPr>
      <w:r w:rsidRPr="003E076D">
        <w:rPr>
          <w:sz w:val="24"/>
          <w:szCs w:val="24"/>
        </w:rPr>
        <w:t>Normalize the data model to eliminate redundancy and ensure data integrity, applying normalization techniques such as First Normal Form (1NF), Second Normal Form (2NF), and Third Normal Form (3NF).</w:t>
      </w:r>
    </w:p>
    <w:p w14:paraId="733A2135" w14:textId="77777777" w:rsidR="002216E4" w:rsidRPr="003E076D" w:rsidRDefault="002216E4" w:rsidP="002216E4">
      <w:pPr>
        <w:jc w:val="both"/>
        <w:rPr>
          <w:b/>
          <w:bCs/>
          <w:sz w:val="24"/>
          <w:szCs w:val="24"/>
        </w:rPr>
      </w:pPr>
      <w:r w:rsidRPr="003E076D">
        <w:rPr>
          <w:b/>
          <w:bCs/>
          <w:sz w:val="24"/>
          <w:szCs w:val="24"/>
        </w:rPr>
        <w:t>Define Component Interfaces:</w:t>
      </w:r>
    </w:p>
    <w:p w14:paraId="1818F3C7" w14:textId="77777777" w:rsidR="002216E4" w:rsidRPr="003E076D" w:rsidRDefault="002216E4" w:rsidP="002216E4">
      <w:pPr>
        <w:pStyle w:val="ListParagraph"/>
        <w:widowControl/>
        <w:numPr>
          <w:ilvl w:val="0"/>
          <w:numId w:val="20"/>
        </w:numPr>
        <w:autoSpaceDE/>
        <w:autoSpaceDN/>
        <w:spacing w:after="160" w:line="259" w:lineRule="auto"/>
        <w:jc w:val="both"/>
        <w:rPr>
          <w:sz w:val="24"/>
          <w:szCs w:val="24"/>
        </w:rPr>
      </w:pPr>
      <w:r w:rsidRPr="003E076D">
        <w:rPr>
          <w:sz w:val="24"/>
          <w:szCs w:val="24"/>
        </w:rPr>
        <w:t>Specify the interfaces between different components, modules, or subsystems of the system.</w:t>
      </w:r>
    </w:p>
    <w:p w14:paraId="104CE726" w14:textId="77777777" w:rsidR="002216E4" w:rsidRPr="003E076D" w:rsidRDefault="002216E4" w:rsidP="002216E4">
      <w:pPr>
        <w:pStyle w:val="ListParagraph"/>
        <w:widowControl/>
        <w:numPr>
          <w:ilvl w:val="0"/>
          <w:numId w:val="20"/>
        </w:numPr>
        <w:autoSpaceDE/>
        <w:autoSpaceDN/>
        <w:spacing w:after="160" w:line="259" w:lineRule="auto"/>
        <w:jc w:val="both"/>
        <w:rPr>
          <w:sz w:val="24"/>
          <w:szCs w:val="24"/>
        </w:rPr>
      </w:pPr>
      <w:r w:rsidRPr="003E076D">
        <w:rPr>
          <w:sz w:val="24"/>
          <w:szCs w:val="24"/>
        </w:rPr>
        <w:t>Define input and output parameters, data formats, method signatures, and communication protocols for each interface.</w:t>
      </w:r>
    </w:p>
    <w:p w14:paraId="714C45B6" w14:textId="77777777" w:rsidR="002216E4" w:rsidRPr="003E076D" w:rsidRDefault="002216E4" w:rsidP="002216E4">
      <w:pPr>
        <w:pStyle w:val="ListParagraph"/>
        <w:widowControl/>
        <w:numPr>
          <w:ilvl w:val="0"/>
          <w:numId w:val="20"/>
        </w:numPr>
        <w:autoSpaceDE/>
        <w:autoSpaceDN/>
        <w:spacing w:after="160" w:line="259" w:lineRule="auto"/>
        <w:jc w:val="both"/>
        <w:rPr>
          <w:sz w:val="24"/>
          <w:szCs w:val="24"/>
        </w:rPr>
      </w:pPr>
      <w:r w:rsidRPr="003E076D">
        <w:rPr>
          <w:sz w:val="24"/>
          <w:szCs w:val="24"/>
        </w:rPr>
        <w:t>Ensure that interfaces are well-defined, clear, and consistent to facilitate integration and communication between components.</w:t>
      </w:r>
    </w:p>
    <w:p w14:paraId="161B5E11" w14:textId="77777777" w:rsidR="002216E4" w:rsidRPr="003E076D" w:rsidRDefault="002216E4" w:rsidP="002216E4">
      <w:pPr>
        <w:jc w:val="both"/>
        <w:rPr>
          <w:b/>
          <w:bCs/>
          <w:sz w:val="24"/>
          <w:szCs w:val="24"/>
        </w:rPr>
      </w:pPr>
      <w:r w:rsidRPr="003E076D">
        <w:rPr>
          <w:b/>
          <w:bCs/>
          <w:sz w:val="24"/>
          <w:szCs w:val="24"/>
        </w:rPr>
        <w:t>Design Module Structure:</w:t>
      </w:r>
    </w:p>
    <w:p w14:paraId="32F46AE6" w14:textId="77777777" w:rsidR="002216E4" w:rsidRPr="003E076D" w:rsidRDefault="002216E4" w:rsidP="002216E4">
      <w:pPr>
        <w:pStyle w:val="ListParagraph"/>
        <w:widowControl/>
        <w:numPr>
          <w:ilvl w:val="0"/>
          <w:numId w:val="21"/>
        </w:numPr>
        <w:autoSpaceDE/>
        <w:autoSpaceDN/>
        <w:spacing w:after="160" w:line="259" w:lineRule="auto"/>
        <w:jc w:val="both"/>
        <w:rPr>
          <w:sz w:val="24"/>
          <w:szCs w:val="24"/>
        </w:rPr>
      </w:pPr>
      <w:r w:rsidRPr="003E076D">
        <w:rPr>
          <w:sz w:val="24"/>
          <w:szCs w:val="24"/>
        </w:rPr>
        <w:t>Decompose the system into smaller modules or units of functionality based on the system architecture and requirements.</w:t>
      </w:r>
    </w:p>
    <w:p w14:paraId="65B5C049" w14:textId="77777777" w:rsidR="002216E4" w:rsidRPr="003E076D" w:rsidRDefault="002216E4" w:rsidP="002216E4">
      <w:pPr>
        <w:pStyle w:val="ListParagraph"/>
        <w:widowControl/>
        <w:numPr>
          <w:ilvl w:val="0"/>
          <w:numId w:val="21"/>
        </w:numPr>
        <w:autoSpaceDE/>
        <w:autoSpaceDN/>
        <w:spacing w:after="160" w:line="259" w:lineRule="auto"/>
        <w:jc w:val="both"/>
        <w:rPr>
          <w:sz w:val="24"/>
          <w:szCs w:val="24"/>
        </w:rPr>
      </w:pPr>
      <w:r w:rsidRPr="003E076D">
        <w:rPr>
          <w:sz w:val="24"/>
          <w:szCs w:val="24"/>
        </w:rPr>
        <w:t>Identify cohesive and loosely coupled modules that encapsulate related functionality and minimize dependencies between modules.</w:t>
      </w:r>
    </w:p>
    <w:p w14:paraId="089E9C58" w14:textId="77777777" w:rsidR="002216E4" w:rsidRPr="003E076D" w:rsidRDefault="002216E4" w:rsidP="002216E4">
      <w:pPr>
        <w:pStyle w:val="ListParagraph"/>
        <w:widowControl/>
        <w:numPr>
          <w:ilvl w:val="0"/>
          <w:numId w:val="21"/>
        </w:numPr>
        <w:autoSpaceDE/>
        <w:autoSpaceDN/>
        <w:spacing w:after="160" w:line="259" w:lineRule="auto"/>
        <w:jc w:val="both"/>
        <w:rPr>
          <w:sz w:val="24"/>
          <w:szCs w:val="24"/>
        </w:rPr>
      </w:pPr>
      <w:r w:rsidRPr="003E076D">
        <w:rPr>
          <w:sz w:val="24"/>
          <w:szCs w:val="24"/>
        </w:rPr>
        <w:t>Define the responsibilities and interfaces of each module, specifying how they interact with other modules and the external environment.</w:t>
      </w:r>
    </w:p>
    <w:p w14:paraId="47E09E0E" w14:textId="77777777" w:rsidR="002216E4" w:rsidRPr="003E076D" w:rsidRDefault="002216E4" w:rsidP="002216E4">
      <w:pPr>
        <w:jc w:val="both"/>
        <w:rPr>
          <w:b/>
          <w:bCs/>
          <w:sz w:val="24"/>
          <w:szCs w:val="24"/>
        </w:rPr>
      </w:pPr>
      <w:r w:rsidRPr="003E076D">
        <w:rPr>
          <w:b/>
          <w:bCs/>
          <w:sz w:val="24"/>
          <w:szCs w:val="24"/>
        </w:rPr>
        <w:t>Specify System Behavior:</w:t>
      </w:r>
    </w:p>
    <w:p w14:paraId="0F1C60DF" w14:textId="77777777" w:rsidR="002216E4" w:rsidRPr="003E076D" w:rsidRDefault="002216E4" w:rsidP="002216E4">
      <w:pPr>
        <w:pStyle w:val="ListParagraph"/>
        <w:widowControl/>
        <w:numPr>
          <w:ilvl w:val="0"/>
          <w:numId w:val="22"/>
        </w:numPr>
        <w:autoSpaceDE/>
        <w:autoSpaceDN/>
        <w:spacing w:after="160" w:line="259" w:lineRule="auto"/>
        <w:jc w:val="both"/>
        <w:rPr>
          <w:sz w:val="24"/>
          <w:szCs w:val="24"/>
        </w:rPr>
      </w:pPr>
      <w:r w:rsidRPr="003E076D">
        <w:rPr>
          <w:sz w:val="24"/>
          <w:szCs w:val="24"/>
        </w:rPr>
        <w:t>Define the behavior of the system in response to different inputs, events, and scenarios.</w:t>
      </w:r>
    </w:p>
    <w:p w14:paraId="4EBD000F" w14:textId="77777777" w:rsidR="002216E4" w:rsidRPr="003E076D" w:rsidRDefault="002216E4" w:rsidP="002216E4">
      <w:pPr>
        <w:pStyle w:val="ListParagraph"/>
        <w:widowControl/>
        <w:numPr>
          <w:ilvl w:val="0"/>
          <w:numId w:val="22"/>
        </w:numPr>
        <w:autoSpaceDE/>
        <w:autoSpaceDN/>
        <w:spacing w:after="160" w:line="259" w:lineRule="auto"/>
        <w:jc w:val="both"/>
        <w:rPr>
          <w:sz w:val="24"/>
          <w:szCs w:val="24"/>
        </w:rPr>
      </w:pPr>
      <w:r w:rsidRPr="003E076D">
        <w:rPr>
          <w:sz w:val="24"/>
          <w:szCs w:val="24"/>
        </w:rPr>
        <w:lastRenderedPageBreak/>
        <w:t>Specify the business logic, algorithms, workflows, state transitions, and error handling mechanisms of the system.</w:t>
      </w:r>
    </w:p>
    <w:p w14:paraId="43B8305E" w14:textId="77777777" w:rsidR="002216E4" w:rsidRPr="003E076D" w:rsidRDefault="002216E4" w:rsidP="002216E4">
      <w:pPr>
        <w:pStyle w:val="ListParagraph"/>
        <w:widowControl/>
        <w:numPr>
          <w:ilvl w:val="0"/>
          <w:numId w:val="22"/>
        </w:numPr>
        <w:autoSpaceDE/>
        <w:autoSpaceDN/>
        <w:spacing w:after="160" w:line="259" w:lineRule="auto"/>
        <w:jc w:val="both"/>
        <w:rPr>
          <w:sz w:val="24"/>
          <w:szCs w:val="24"/>
        </w:rPr>
      </w:pPr>
      <w:r w:rsidRPr="003E076D">
        <w:rPr>
          <w:sz w:val="24"/>
          <w:szCs w:val="24"/>
        </w:rPr>
        <w:t>Use techniques such as flowcharts, state diagrams, activity diagrams, or sequence diagrams to illustrate system behavior.</w:t>
      </w:r>
    </w:p>
    <w:p w14:paraId="0C2455BA" w14:textId="77777777" w:rsidR="002216E4" w:rsidRPr="003E076D" w:rsidRDefault="002216E4" w:rsidP="002216E4">
      <w:pPr>
        <w:jc w:val="both"/>
        <w:rPr>
          <w:b/>
          <w:bCs/>
          <w:sz w:val="24"/>
          <w:szCs w:val="24"/>
        </w:rPr>
      </w:pPr>
      <w:r w:rsidRPr="003E076D">
        <w:rPr>
          <w:b/>
          <w:bCs/>
          <w:sz w:val="24"/>
          <w:szCs w:val="24"/>
        </w:rPr>
        <w:t>Consider Non-Functional Requirements:</w:t>
      </w:r>
    </w:p>
    <w:p w14:paraId="68F9704C" w14:textId="77777777" w:rsidR="002216E4" w:rsidRPr="003E076D" w:rsidRDefault="002216E4" w:rsidP="002216E4">
      <w:pPr>
        <w:pStyle w:val="ListParagraph"/>
        <w:widowControl/>
        <w:numPr>
          <w:ilvl w:val="0"/>
          <w:numId w:val="23"/>
        </w:numPr>
        <w:autoSpaceDE/>
        <w:autoSpaceDN/>
        <w:spacing w:after="160" w:line="259" w:lineRule="auto"/>
        <w:jc w:val="both"/>
        <w:rPr>
          <w:sz w:val="24"/>
          <w:szCs w:val="24"/>
        </w:rPr>
      </w:pPr>
      <w:r w:rsidRPr="003E076D">
        <w:rPr>
          <w:sz w:val="24"/>
          <w:szCs w:val="24"/>
        </w:rPr>
        <w:t>Address non-functional requirements such as performance, scalability, reliability, security, and usability during system design.</w:t>
      </w:r>
    </w:p>
    <w:p w14:paraId="4456087F" w14:textId="77777777" w:rsidR="002216E4" w:rsidRPr="003E076D" w:rsidRDefault="002216E4" w:rsidP="002216E4">
      <w:pPr>
        <w:pStyle w:val="ListParagraph"/>
        <w:widowControl/>
        <w:numPr>
          <w:ilvl w:val="0"/>
          <w:numId w:val="23"/>
        </w:numPr>
        <w:autoSpaceDE/>
        <w:autoSpaceDN/>
        <w:spacing w:after="160" w:line="259" w:lineRule="auto"/>
        <w:jc w:val="both"/>
        <w:rPr>
          <w:sz w:val="24"/>
          <w:szCs w:val="24"/>
        </w:rPr>
      </w:pPr>
      <w:r w:rsidRPr="003E076D">
        <w:rPr>
          <w:sz w:val="24"/>
          <w:szCs w:val="24"/>
        </w:rPr>
        <w:t>Design architectural strategies and mechanisms to meet these requirements, such as caching, load balancing, encryption, authentication, and user interface design principles.</w:t>
      </w:r>
    </w:p>
    <w:p w14:paraId="3390D7C3" w14:textId="77777777" w:rsidR="002216E4" w:rsidRPr="003E076D" w:rsidRDefault="002216E4" w:rsidP="002216E4">
      <w:pPr>
        <w:jc w:val="both"/>
        <w:rPr>
          <w:b/>
          <w:bCs/>
          <w:sz w:val="24"/>
          <w:szCs w:val="24"/>
        </w:rPr>
      </w:pPr>
      <w:r w:rsidRPr="003E076D">
        <w:rPr>
          <w:b/>
          <w:bCs/>
          <w:sz w:val="24"/>
          <w:szCs w:val="24"/>
        </w:rPr>
        <w:t>Evaluate Design Decisions:</w:t>
      </w:r>
    </w:p>
    <w:p w14:paraId="56B235B2" w14:textId="77777777" w:rsidR="002216E4" w:rsidRPr="003E076D" w:rsidRDefault="002216E4" w:rsidP="002216E4">
      <w:pPr>
        <w:pStyle w:val="ListParagraph"/>
        <w:widowControl/>
        <w:numPr>
          <w:ilvl w:val="0"/>
          <w:numId w:val="24"/>
        </w:numPr>
        <w:autoSpaceDE/>
        <w:autoSpaceDN/>
        <w:spacing w:after="160" w:line="259" w:lineRule="auto"/>
        <w:jc w:val="both"/>
        <w:rPr>
          <w:sz w:val="24"/>
          <w:szCs w:val="24"/>
        </w:rPr>
      </w:pPr>
      <w:r w:rsidRPr="003E076D">
        <w:rPr>
          <w:sz w:val="24"/>
          <w:szCs w:val="24"/>
        </w:rPr>
        <w:t>Review and validate the system design against the requirements, constraints, and quality attributes.</w:t>
      </w:r>
    </w:p>
    <w:p w14:paraId="0DC2D00C" w14:textId="77777777" w:rsidR="002216E4" w:rsidRPr="003E076D" w:rsidRDefault="002216E4" w:rsidP="002216E4">
      <w:pPr>
        <w:pStyle w:val="ListParagraph"/>
        <w:widowControl/>
        <w:numPr>
          <w:ilvl w:val="0"/>
          <w:numId w:val="24"/>
        </w:numPr>
        <w:autoSpaceDE/>
        <w:autoSpaceDN/>
        <w:spacing w:after="160" w:line="259" w:lineRule="auto"/>
        <w:jc w:val="both"/>
        <w:rPr>
          <w:sz w:val="24"/>
          <w:szCs w:val="24"/>
        </w:rPr>
      </w:pPr>
      <w:r w:rsidRPr="003E076D">
        <w:rPr>
          <w:sz w:val="24"/>
          <w:szCs w:val="24"/>
        </w:rPr>
        <w:t>Conduct design reviews, walkthroughs, or architectural reviews with stakeholders and subject matter experts to solicit feedback and identify potential issues.</w:t>
      </w:r>
    </w:p>
    <w:p w14:paraId="05B422CC" w14:textId="77777777" w:rsidR="002216E4" w:rsidRPr="003E076D" w:rsidRDefault="002216E4" w:rsidP="002216E4">
      <w:pPr>
        <w:pStyle w:val="ListParagraph"/>
        <w:widowControl/>
        <w:numPr>
          <w:ilvl w:val="0"/>
          <w:numId w:val="24"/>
        </w:numPr>
        <w:autoSpaceDE/>
        <w:autoSpaceDN/>
        <w:spacing w:after="160" w:line="259" w:lineRule="auto"/>
        <w:jc w:val="both"/>
        <w:rPr>
          <w:sz w:val="24"/>
          <w:szCs w:val="24"/>
        </w:rPr>
      </w:pPr>
      <w:r w:rsidRPr="003E076D">
        <w:rPr>
          <w:sz w:val="24"/>
          <w:szCs w:val="24"/>
        </w:rPr>
        <w:t>Refine and iterate on the design based on feedback and lessons learned from the evaluation process.</w:t>
      </w:r>
    </w:p>
    <w:p w14:paraId="6AA795B1" w14:textId="77777777" w:rsidR="002216E4" w:rsidRPr="003E076D" w:rsidRDefault="002216E4" w:rsidP="002216E4">
      <w:pPr>
        <w:jc w:val="both"/>
        <w:rPr>
          <w:b/>
          <w:bCs/>
          <w:sz w:val="24"/>
          <w:szCs w:val="24"/>
        </w:rPr>
      </w:pPr>
      <w:r w:rsidRPr="003E076D">
        <w:rPr>
          <w:b/>
          <w:bCs/>
          <w:sz w:val="24"/>
          <w:szCs w:val="24"/>
        </w:rPr>
        <w:t>Document Design Artifacts:</w:t>
      </w:r>
    </w:p>
    <w:p w14:paraId="3A26A03C" w14:textId="77777777" w:rsidR="002216E4" w:rsidRPr="003E076D" w:rsidRDefault="002216E4" w:rsidP="002216E4">
      <w:pPr>
        <w:pStyle w:val="ListParagraph"/>
        <w:widowControl/>
        <w:numPr>
          <w:ilvl w:val="0"/>
          <w:numId w:val="25"/>
        </w:numPr>
        <w:autoSpaceDE/>
        <w:autoSpaceDN/>
        <w:spacing w:after="160" w:line="259" w:lineRule="auto"/>
        <w:jc w:val="both"/>
        <w:rPr>
          <w:sz w:val="24"/>
          <w:szCs w:val="24"/>
        </w:rPr>
      </w:pPr>
      <w:r w:rsidRPr="003E076D">
        <w:rPr>
          <w:sz w:val="24"/>
          <w:szCs w:val="24"/>
        </w:rPr>
        <w:t>Document the system design artifacts, including architectural diagrams, data models, interface specifications, module specifications, and behavioral descriptions.</w:t>
      </w:r>
    </w:p>
    <w:p w14:paraId="76DDFE14" w14:textId="77777777" w:rsidR="002216E4" w:rsidRPr="003E076D" w:rsidRDefault="002216E4" w:rsidP="002216E4">
      <w:pPr>
        <w:pStyle w:val="ListParagraph"/>
        <w:widowControl/>
        <w:numPr>
          <w:ilvl w:val="0"/>
          <w:numId w:val="25"/>
        </w:numPr>
        <w:autoSpaceDE/>
        <w:autoSpaceDN/>
        <w:spacing w:after="160" w:line="259" w:lineRule="auto"/>
        <w:jc w:val="both"/>
        <w:rPr>
          <w:sz w:val="24"/>
          <w:szCs w:val="24"/>
        </w:rPr>
      </w:pPr>
      <w:r w:rsidRPr="003E076D">
        <w:rPr>
          <w:sz w:val="24"/>
          <w:szCs w:val="24"/>
        </w:rPr>
        <w:t>Create design documents, architectural blueprints, and technical specifications to communicate the system design to developers, testers, and other stakeholders.</w:t>
      </w:r>
    </w:p>
    <w:p w14:paraId="3D692EC4" w14:textId="77777777" w:rsidR="002216E4" w:rsidRPr="003E076D" w:rsidRDefault="002216E4" w:rsidP="002216E4">
      <w:pPr>
        <w:pStyle w:val="ListParagraph"/>
        <w:widowControl/>
        <w:numPr>
          <w:ilvl w:val="0"/>
          <w:numId w:val="25"/>
        </w:numPr>
        <w:autoSpaceDE/>
        <w:autoSpaceDN/>
        <w:spacing w:after="160" w:line="259" w:lineRule="auto"/>
        <w:jc w:val="both"/>
        <w:rPr>
          <w:sz w:val="24"/>
          <w:szCs w:val="24"/>
        </w:rPr>
      </w:pPr>
      <w:r w:rsidRPr="003E076D">
        <w:rPr>
          <w:sz w:val="24"/>
          <w:szCs w:val="24"/>
        </w:rPr>
        <w:t>Ensure that design documentation is comprehensive, well-organized, and accessible to support implementation, testing, and maintenance activities.</w:t>
      </w:r>
    </w:p>
    <w:p w14:paraId="0733E575" w14:textId="77777777" w:rsidR="002216E4" w:rsidRPr="003E076D" w:rsidRDefault="002216E4" w:rsidP="002216E4">
      <w:pPr>
        <w:jc w:val="both"/>
        <w:rPr>
          <w:b/>
          <w:bCs/>
          <w:sz w:val="24"/>
          <w:szCs w:val="24"/>
        </w:rPr>
      </w:pPr>
      <w:r w:rsidRPr="003E076D">
        <w:rPr>
          <w:b/>
          <w:bCs/>
          <w:sz w:val="24"/>
          <w:szCs w:val="24"/>
        </w:rPr>
        <w:t>Iterate and Refine:</w:t>
      </w:r>
    </w:p>
    <w:p w14:paraId="6CF65B38" w14:textId="77777777" w:rsidR="002216E4" w:rsidRPr="003E076D" w:rsidRDefault="002216E4" w:rsidP="002216E4">
      <w:pPr>
        <w:pStyle w:val="ListParagraph"/>
        <w:widowControl/>
        <w:numPr>
          <w:ilvl w:val="0"/>
          <w:numId w:val="26"/>
        </w:numPr>
        <w:autoSpaceDE/>
        <w:autoSpaceDN/>
        <w:spacing w:after="160" w:line="259" w:lineRule="auto"/>
        <w:jc w:val="both"/>
        <w:rPr>
          <w:sz w:val="24"/>
          <w:szCs w:val="24"/>
        </w:rPr>
      </w:pPr>
      <w:r w:rsidRPr="003E076D">
        <w:rPr>
          <w:sz w:val="24"/>
          <w:szCs w:val="24"/>
        </w:rPr>
        <w:t>System design is an iterative process, and it may require multiple iterations to refine and optimize the design based on feedback, changing requirements, and emerging constraints.</w:t>
      </w:r>
    </w:p>
    <w:p w14:paraId="42166982" w14:textId="77777777" w:rsidR="002216E4" w:rsidRPr="003E076D" w:rsidRDefault="002216E4" w:rsidP="002216E4">
      <w:pPr>
        <w:pStyle w:val="ListParagraph"/>
        <w:widowControl/>
        <w:numPr>
          <w:ilvl w:val="0"/>
          <w:numId w:val="26"/>
        </w:numPr>
        <w:autoSpaceDE/>
        <w:autoSpaceDN/>
        <w:spacing w:after="160" w:line="259" w:lineRule="auto"/>
        <w:jc w:val="both"/>
        <w:rPr>
          <w:sz w:val="24"/>
          <w:szCs w:val="24"/>
        </w:rPr>
      </w:pPr>
      <w:r w:rsidRPr="003E076D">
        <w:rPr>
          <w:sz w:val="24"/>
          <w:szCs w:val="24"/>
        </w:rPr>
        <w:t>Continuously evaluate and refine the design as the project progresses, incorporating new insights, addressing issues, and adapting to evolving needs.</w:t>
      </w:r>
    </w:p>
    <w:p w14:paraId="70DA64EF" w14:textId="77777777" w:rsidR="002216E4" w:rsidRDefault="002216E4" w:rsidP="002216E4">
      <w:pPr>
        <w:jc w:val="both"/>
        <w:rPr>
          <w:sz w:val="24"/>
          <w:szCs w:val="24"/>
        </w:rPr>
      </w:pPr>
      <w:r w:rsidRPr="003E076D">
        <w:rPr>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5C58D131" w14:textId="77777777" w:rsidR="00B61779" w:rsidRDefault="00B61779" w:rsidP="002216E4">
      <w:pPr>
        <w:jc w:val="both"/>
        <w:rPr>
          <w:sz w:val="24"/>
          <w:szCs w:val="24"/>
        </w:rPr>
      </w:pPr>
    </w:p>
    <w:p w14:paraId="77FA7B02" w14:textId="39ABDFC8" w:rsidR="00B61779" w:rsidRDefault="00B61779" w:rsidP="002216E4">
      <w:pPr>
        <w:jc w:val="both"/>
        <w:rPr>
          <w:sz w:val="24"/>
          <w:szCs w:val="24"/>
        </w:rPr>
      </w:pPr>
      <w:r>
        <w:rPr>
          <w:noProof/>
          <w:sz w:val="24"/>
          <w:szCs w:val="24"/>
        </w:rPr>
        <w:lastRenderedPageBreak/>
        <w:drawing>
          <wp:inline distT="0" distB="0" distL="0" distR="0" wp14:anchorId="0AF1E048" wp14:editId="3829818F">
            <wp:extent cx="5562600" cy="3771900"/>
            <wp:effectExtent l="0" t="0" r="0" b="0"/>
            <wp:docPr id="12829492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2600" cy="3771900"/>
                    </a:xfrm>
                    <a:prstGeom prst="rect">
                      <a:avLst/>
                    </a:prstGeom>
                    <a:noFill/>
                    <a:ln>
                      <a:noFill/>
                    </a:ln>
                  </pic:spPr>
                </pic:pic>
              </a:graphicData>
            </a:graphic>
          </wp:inline>
        </w:drawing>
      </w:r>
      <w:r>
        <w:rPr>
          <w:noProof/>
          <w:sz w:val="24"/>
          <w:szCs w:val="24"/>
        </w:rPr>
        <w:drawing>
          <wp:inline distT="0" distB="0" distL="0" distR="0" wp14:anchorId="58F25E49" wp14:editId="024AD85D">
            <wp:extent cx="5554980" cy="2727960"/>
            <wp:effectExtent l="0" t="0" r="7620" b="0"/>
            <wp:docPr id="13593365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4980" cy="2727960"/>
                    </a:xfrm>
                    <a:prstGeom prst="rect">
                      <a:avLst/>
                    </a:prstGeom>
                    <a:noFill/>
                    <a:ln>
                      <a:noFill/>
                    </a:ln>
                  </pic:spPr>
                </pic:pic>
              </a:graphicData>
            </a:graphic>
          </wp:inline>
        </w:drawing>
      </w:r>
      <w:r>
        <w:rPr>
          <w:noProof/>
          <w:sz w:val="24"/>
          <w:szCs w:val="24"/>
        </w:rPr>
        <w:lastRenderedPageBreak/>
        <w:drawing>
          <wp:inline distT="0" distB="0" distL="0" distR="0" wp14:anchorId="72999F94" wp14:editId="7789FB84">
            <wp:extent cx="5570220" cy="3314700"/>
            <wp:effectExtent l="0" t="0" r="0" b="0"/>
            <wp:docPr id="13534679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0220" cy="3314700"/>
                    </a:xfrm>
                    <a:prstGeom prst="rect">
                      <a:avLst/>
                    </a:prstGeom>
                    <a:noFill/>
                    <a:ln>
                      <a:noFill/>
                    </a:ln>
                  </pic:spPr>
                </pic:pic>
              </a:graphicData>
            </a:graphic>
          </wp:inline>
        </w:drawing>
      </w:r>
      <w:r>
        <w:rPr>
          <w:noProof/>
          <w:sz w:val="24"/>
          <w:szCs w:val="24"/>
        </w:rPr>
        <w:drawing>
          <wp:inline distT="0" distB="0" distL="0" distR="0" wp14:anchorId="4C0983EA" wp14:editId="35BC246E">
            <wp:extent cx="5562600" cy="1973580"/>
            <wp:effectExtent l="0" t="0" r="0" b="7620"/>
            <wp:docPr id="2813268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2600" cy="1973580"/>
                    </a:xfrm>
                    <a:prstGeom prst="rect">
                      <a:avLst/>
                    </a:prstGeom>
                    <a:noFill/>
                    <a:ln>
                      <a:noFill/>
                    </a:ln>
                  </pic:spPr>
                </pic:pic>
              </a:graphicData>
            </a:graphic>
          </wp:inline>
        </w:drawing>
      </w:r>
      <w:r>
        <w:rPr>
          <w:noProof/>
          <w:sz w:val="24"/>
          <w:szCs w:val="24"/>
        </w:rPr>
        <w:drawing>
          <wp:inline distT="0" distB="0" distL="0" distR="0" wp14:anchorId="3CF58375" wp14:editId="2FE939BB">
            <wp:extent cx="5562600" cy="2560320"/>
            <wp:effectExtent l="0" t="0" r="0" b="0"/>
            <wp:docPr id="10853471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2600" cy="2560320"/>
                    </a:xfrm>
                    <a:prstGeom prst="rect">
                      <a:avLst/>
                    </a:prstGeom>
                    <a:noFill/>
                    <a:ln>
                      <a:noFill/>
                    </a:ln>
                  </pic:spPr>
                </pic:pic>
              </a:graphicData>
            </a:graphic>
          </wp:inline>
        </w:drawing>
      </w:r>
      <w:r>
        <w:rPr>
          <w:noProof/>
          <w:sz w:val="24"/>
          <w:szCs w:val="24"/>
        </w:rPr>
        <w:lastRenderedPageBreak/>
        <w:drawing>
          <wp:inline distT="0" distB="0" distL="0" distR="0" wp14:anchorId="235228B2" wp14:editId="7D40CAAA">
            <wp:extent cx="5562600" cy="2743200"/>
            <wp:effectExtent l="0" t="0" r="0" b="0"/>
            <wp:docPr id="4509200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2600" cy="2743200"/>
                    </a:xfrm>
                    <a:prstGeom prst="rect">
                      <a:avLst/>
                    </a:prstGeom>
                    <a:noFill/>
                    <a:ln>
                      <a:noFill/>
                    </a:ln>
                  </pic:spPr>
                </pic:pic>
              </a:graphicData>
            </a:graphic>
          </wp:inline>
        </w:drawing>
      </w:r>
    </w:p>
    <w:p w14:paraId="055F1452" w14:textId="77777777" w:rsidR="002216E4" w:rsidRPr="003E076D" w:rsidRDefault="002216E4" w:rsidP="002216E4">
      <w:pPr>
        <w:jc w:val="both"/>
        <w:rPr>
          <w:sz w:val="24"/>
          <w:szCs w:val="24"/>
        </w:rPr>
      </w:pPr>
    </w:p>
    <w:p w14:paraId="2B9B4C0E" w14:textId="77777777" w:rsidR="002216E4" w:rsidRDefault="002216E4" w:rsidP="002216E4">
      <w:pPr>
        <w:jc w:val="both"/>
        <w:rPr>
          <w:b/>
          <w:bCs/>
          <w:sz w:val="28"/>
        </w:rPr>
      </w:pPr>
      <w:r w:rsidRPr="003E076D">
        <w:rPr>
          <w:b/>
          <w:bCs/>
          <w:sz w:val="28"/>
        </w:rPr>
        <w:t>Data Flow</w:t>
      </w:r>
      <w:r>
        <w:rPr>
          <w:b/>
          <w:bCs/>
          <w:sz w:val="28"/>
        </w:rPr>
        <w:t xml:space="preserve"> </w:t>
      </w:r>
      <w:r w:rsidRPr="003E076D">
        <w:rPr>
          <w:b/>
          <w:bCs/>
          <w:sz w:val="28"/>
        </w:rPr>
        <w:t>Diagram</w:t>
      </w:r>
    </w:p>
    <w:p w14:paraId="7FC18CC0" w14:textId="77777777" w:rsidR="002216E4" w:rsidRPr="003E076D" w:rsidRDefault="002216E4" w:rsidP="002216E4">
      <w:pPr>
        <w:jc w:val="both"/>
        <w:rPr>
          <w:b/>
          <w:bCs/>
          <w:sz w:val="28"/>
        </w:rPr>
      </w:pPr>
    </w:p>
    <w:p w14:paraId="3F418F85" w14:textId="77777777" w:rsidR="002216E4" w:rsidRPr="003E076D" w:rsidRDefault="002216E4" w:rsidP="002216E4">
      <w:pPr>
        <w:jc w:val="both"/>
        <w:rPr>
          <w:sz w:val="24"/>
          <w:szCs w:val="24"/>
        </w:rPr>
      </w:pPr>
      <w:r w:rsidRPr="003E076D">
        <w:rPr>
          <w:sz w:val="24"/>
          <w:szCs w:val="24"/>
        </w:rPr>
        <w:t>A Data Flow Diagram (DFD) is a graphical representation that depicts the flow of data within a system, showing how data moves from one process to another and how it is stored, processed, and transformed along the way. DFDs are commonly used in software engineering and systems analysis to visualize the structure and behavior of information systems. Here's a detailed explanation of the key components and concepts of a DFD:</w:t>
      </w:r>
    </w:p>
    <w:p w14:paraId="512BBF33" w14:textId="77777777" w:rsidR="002216E4" w:rsidRPr="003E076D" w:rsidRDefault="002216E4" w:rsidP="002216E4">
      <w:pPr>
        <w:jc w:val="both"/>
        <w:rPr>
          <w:b/>
          <w:bCs/>
          <w:sz w:val="24"/>
          <w:szCs w:val="24"/>
        </w:rPr>
      </w:pPr>
      <w:r w:rsidRPr="003E076D">
        <w:rPr>
          <w:b/>
          <w:bCs/>
          <w:sz w:val="24"/>
          <w:szCs w:val="24"/>
        </w:rPr>
        <w:t>Processes:</w:t>
      </w:r>
    </w:p>
    <w:p w14:paraId="1652F839" w14:textId="77777777" w:rsidR="002216E4" w:rsidRPr="003E076D" w:rsidRDefault="002216E4" w:rsidP="002216E4">
      <w:pPr>
        <w:pStyle w:val="ListParagraph"/>
        <w:widowControl/>
        <w:numPr>
          <w:ilvl w:val="0"/>
          <w:numId w:val="27"/>
        </w:numPr>
        <w:autoSpaceDE/>
        <w:autoSpaceDN/>
        <w:spacing w:after="160" w:line="259" w:lineRule="auto"/>
        <w:jc w:val="both"/>
        <w:rPr>
          <w:sz w:val="24"/>
          <w:szCs w:val="24"/>
        </w:rPr>
      </w:pPr>
      <w:r w:rsidRPr="003E076D">
        <w:rPr>
          <w:sz w:val="24"/>
          <w:szCs w:val="24"/>
        </w:rPr>
        <w:t>Processes represent activities or functions that manipulate data within the system.</w:t>
      </w:r>
    </w:p>
    <w:p w14:paraId="08095D61" w14:textId="77777777" w:rsidR="002216E4" w:rsidRPr="003E076D" w:rsidRDefault="002216E4" w:rsidP="002216E4">
      <w:pPr>
        <w:pStyle w:val="ListParagraph"/>
        <w:widowControl/>
        <w:numPr>
          <w:ilvl w:val="0"/>
          <w:numId w:val="27"/>
        </w:numPr>
        <w:autoSpaceDE/>
        <w:autoSpaceDN/>
        <w:spacing w:after="160" w:line="259" w:lineRule="auto"/>
        <w:jc w:val="both"/>
        <w:rPr>
          <w:sz w:val="24"/>
          <w:szCs w:val="24"/>
        </w:rPr>
      </w:pPr>
      <w:r w:rsidRPr="003E076D">
        <w:rPr>
          <w:sz w:val="24"/>
          <w:szCs w:val="24"/>
        </w:rPr>
        <w:t>Each process performs a specific task or operation on the input data to produce output data.</w:t>
      </w:r>
    </w:p>
    <w:p w14:paraId="6A500E54" w14:textId="77777777" w:rsidR="002216E4" w:rsidRPr="003E076D" w:rsidRDefault="002216E4" w:rsidP="002216E4">
      <w:pPr>
        <w:pStyle w:val="ListParagraph"/>
        <w:widowControl/>
        <w:numPr>
          <w:ilvl w:val="0"/>
          <w:numId w:val="27"/>
        </w:numPr>
        <w:autoSpaceDE/>
        <w:autoSpaceDN/>
        <w:spacing w:after="160" w:line="259" w:lineRule="auto"/>
        <w:jc w:val="both"/>
        <w:rPr>
          <w:sz w:val="24"/>
          <w:szCs w:val="24"/>
        </w:rPr>
      </w:pPr>
      <w:r w:rsidRPr="003E076D">
        <w:rPr>
          <w:sz w:val="24"/>
          <w:szCs w:val="24"/>
        </w:rPr>
        <w:t>Processes are depicted as circles or rectangles in a DFD diagram, labeled with a descriptive name or identifier.</w:t>
      </w:r>
    </w:p>
    <w:p w14:paraId="1C42A048" w14:textId="77777777" w:rsidR="002216E4" w:rsidRPr="003E076D" w:rsidRDefault="002216E4" w:rsidP="002216E4">
      <w:pPr>
        <w:pStyle w:val="ListParagraph"/>
        <w:widowControl/>
        <w:numPr>
          <w:ilvl w:val="0"/>
          <w:numId w:val="27"/>
        </w:numPr>
        <w:autoSpaceDE/>
        <w:autoSpaceDN/>
        <w:spacing w:after="160" w:line="259" w:lineRule="auto"/>
        <w:jc w:val="both"/>
        <w:rPr>
          <w:sz w:val="24"/>
          <w:szCs w:val="24"/>
        </w:rPr>
      </w:pPr>
      <w:r w:rsidRPr="003E076D">
        <w:rPr>
          <w:sz w:val="24"/>
          <w:szCs w:val="24"/>
        </w:rPr>
        <w:t>Examples of processes include data transformation, computation, validation, storage, retrieval, and transmission.</w:t>
      </w:r>
    </w:p>
    <w:p w14:paraId="430BB5FC" w14:textId="77777777" w:rsidR="002216E4" w:rsidRPr="003E076D" w:rsidRDefault="002216E4" w:rsidP="002216E4">
      <w:pPr>
        <w:jc w:val="both"/>
        <w:rPr>
          <w:b/>
          <w:bCs/>
          <w:sz w:val="24"/>
          <w:szCs w:val="24"/>
        </w:rPr>
      </w:pPr>
      <w:r w:rsidRPr="003E076D">
        <w:rPr>
          <w:b/>
          <w:bCs/>
          <w:sz w:val="24"/>
          <w:szCs w:val="24"/>
        </w:rPr>
        <w:t>Data Flows:</w:t>
      </w:r>
    </w:p>
    <w:p w14:paraId="3351577E" w14:textId="77777777" w:rsidR="002216E4" w:rsidRPr="003E076D" w:rsidRDefault="002216E4" w:rsidP="002216E4">
      <w:pPr>
        <w:pStyle w:val="ListParagraph"/>
        <w:widowControl/>
        <w:numPr>
          <w:ilvl w:val="0"/>
          <w:numId w:val="28"/>
        </w:numPr>
        <w:autoSpaceDE/>
        <w:autoSpaceDN/>
        <w:spacing w:after="160" w:line="259" w:lineRule="auto"/>
        <w:jc w:val="both"/>
        <w:rPr>
          <w:sz w:val="24"/>
          <w:szCs w:val="24"/>
        </w:rPr>
      </w:pPr>
      <w:r w:rsidRPr="003E076D">
        <w:rPr>
          <w:sz w:val="24"/>
          <w:szCs w:val="24"/>
        </w:rPr>
        <w:t>Data flows represent the movement of data between processes, data stores, and external entities within the system.</w:t>
      </w:r>
    </w:p>
    <w:p w14:paraId="52965989" w14:textId="77777777" w:rsidR="002216E4" w:rsidRPr="003E076D" w:rsidRDefault="002216E4" w:rsidP="002216E4">
      <w:pPr>
        <w:pStyle w:val="ListParagraph"/>
        <w:widowControl/>
        <w:numPr>
          <w:ilvl w:val="0"/>
          <w:numId w:val="28"/>
        </w:numPr>
        <w:autoSpaceDE/>
        <w:autoSpaceDN/>
        <w:spacing w:after="160" w:line="259" w:lineRule="auto"/>
        <w:jc w:val="both"/>
        <w:rPr>
          <w:sz w:val="24"/>
          <w:szCs w:val="24"/>
        </w:rPr>
      </w:pPr>
      <w:r w:rsidRPr="003E076D">
        <w:rPr>
          <w:sz w:val="24"/>
          <w:szCs w:val="24"/>
        </w:rPr>
        <w:t>Data flows are depicted as arrows in a DFD diagram, indicating the direction of data flow.</w:t>
      </w:r>
    </w:p>
    <w:p w14:paraId="6CF5B1A9" w14:textId="77777777" w:rsidR="002216E4" w:rsidRPr="003E076D" w:rsidRDefault="002216E4" w:rsidP="002216E4">
      <w:pPr>
        <w:pStyle w:val="ListParagraph"/>
        <w:widowControl/>
        <w:numPr>
          <w:ilvl w:val="0"/>
          <w:numId w:val="28"/>
        </w:numPr>
        <w:autoSpaceDE/>
        <w:autoSpaceDN/>
        <w:spacing w:after="160" w:line="259" w:lineRule="auto"/>
        <w:jc w:val="both"/>
        <w:rPr>
          <w:sz w:val="24"/>
          <w:szCs w:val="24"/>
        </w:rPr>
      </w:pPr>
      <w:r w:rsidRPr="003E076D">
        <w:rPr>
          <w:sz w:val="24"/>
          <w:szCs w:val="24"/>
        </w:rPr>
        <w:t>Each data flow is labeled with a meaningful name that describes the type or content of the data being transmitted.</w:t>
      </w:r>
    </w:p>
    <w:p w14:paraId="28AD98E2" w14:textId="77777777" w:rsidR="002216E4" w:rsidRPr="003E076D" w:rsidRDefault="002216E4" w:rsidP="002216E4">
      <w:pPr>
        <w:pStyle w:val="ListParagraph"/>
        <w:widowControl/>
        <w:numPr>
          <w:ilvl w:val="0"/>
          <w:numId w:val="28"/>
        </w:numPr>
        <w:autoSpaceDE/>
        <w:autoSpaceDN/>
        <w:spacing w:after="160" w:line="259" w:lineRule="auto"/>
        <w:jc w:val="both"/>
        <w:rPr>
          <w:sz w:val="24"/>
          <w:szCs w:val="24"/>
        </w:rPr>
      </w:pPr>
      <w:r w:rsidRPr="003E076D">
        <w:rPr>
          <w:sz w:val="24"/>
          <w:szCs w:val="24"/>
        </w:rPr>
        <w:t>Data flows may represent inputs, outputs, or intermediate data exchanged between processes and external entities.</w:t>
      </w:r>
    </w:p>
    <w:p w14:paraId="26CECC94" w14:textId="77777777" w:rsidR="002216E4" w:rsidRPr="003E076D" w:rsidRDefault="002216E4" w:rsidP="002216E4">
      <w:pPr>
        <w:jc w:val="both"/>
        <w:rPr>
          <w:b/>
          <w:bCs/>
          <w:sz w:val="24"/>
          <w:szCs w:val="24"/>
        </w:rPr>
      </w:pPr>
      <w:r w:rsidRPr="003E076D">
        <w:rPr>
          <w:b/>
          <w:bCs/>
          <w:sz w:val="24"/>
          <w:szCs w:val="24"/>
        </w:rPr>
        <w:t>Data Stores:</w:t>
      </w:r>
    </w:p>
    <w:p w14:paraId="668AFF43" w14:textId="77777777" w:rsidR="002216E4" w:rsidRPr="003E076D" w:rsidRDefault="002216E4" w:rsidP="002216E4">
      <w:pPr>
        <w:pStyle w:val="ListParagraph"/>
        <w:widowControl/>
        <w:numPr>
          <w:ilvl w:val="0"/>
          <w:numId w:val="29"/>
        </w:numPr>
        <w:autoSpaceDE/>
        <w:autoSpaceDN/>
        <w:spacing w:after="160" w:line="259" w:lineRule="auto"/>
        <w:jc w:val="both"/>
        <w:rPr>
          <w:sz w:val="24"/>
          <w:szCs w:val="24"/>
        </w:rPr>
      </w:pPr>
      <w:r w:rsidRPr="003E076D">
        <w:rPr>
          <w:sz w:val="24"/>
          <w:szCs w:val="24"/>
        </w:rPr>
        <w:t>Data stores represent repositories or storage locations where data is persistently stored within the system.</w:t>
      </w:r>
    </w:p>
    <w:p w14:paraId="7D6FA1B3" w14:textId="77777777" w:rsidR="002216E4" w:rsidRPr="003E076D" w:rsidRDefault="002216E4" w:rsidP="002216E4">
      <w:pPr>
        <w:pStyle w:val="ListParagraph"/>
        <w:widowControl/>
        <w:numPr>
          <w:ilvl w:val="0"/>
          <w:numId w:val="29"/>
        </w:numPr>
        <w:autoSpaceDE/>
        <w:autoSpaceDN/>
        <w:spacing w:after="160" w:line="259" w:lineRule="auto"/>
        <w:jc w:val="both"/>
        <w:rPr>
          <w:sz w:val="24"/>
          <w:szCs w:val="24"/>
        </w:rPr>
      </w:pPr>
      <w:r w:rsidRPr="003E076D">
        <w:rPr>
          <w:sz w:val="24"/>
          <w:szCs w:val="24"/>
        </w:rPr>
        <w:t>Data stores are depicted as rectangles with two parallel lines on one side in a DFD diagram.</w:t>
      </w:r>
    </w:p>
    <w:p w14:paraId="3E9B539A" w14:textId="77777777" w:rsidR="002216E4" w:rsidRPr="003E076D" w:rsidRDefault="002216E4" w:rsidP="002216E4">
      <w:pPr>
        <w:pStyle w:val="ListParagraph"/>
        <w:widowControl/>
        <w:numPr>
          <w:ilvl w:val="0"/>
          <w:numId w:val="29"/>
        </w:numPr>
        <w:autoSpaceDE/>
        <w:autoSpaceDN/>
        <w:spacing w:after="160" w:line="259" w:lineRule="auto"/>
        <w:jc w:val="both"/>
        <w:rPr>
          <w:sz w:val="24"/>
          <w:szCs w:val="24"/>
        </w:rPr>
      </w:pPr>
      <w:r w:rsidRPr="003E076D">
        <w:rPr>
          <w:sz w:val="24"/>
          <w:szCs w:val="24"/>
        </w:rPr>
        <w:t>Each data store is labeled with a descriptive name that identifies the type or purpose of the stored data.</w:t>
      </w:r>
    </w:p>
    <w:p w14:paraId="67E31349" w14:textId="77777777" w:rsidR="002216E4" w:rsidRPr="003E076D" w:rsidRDefault="002216E4" w:rsidP="002216E4">
      <w:pPr>
        <w:pStyle w:val="ListParagraph"/>
        <w:widowControl/>
        <w:numPr>
          <w:ilvl w:val="0"/>
          <w:numId w:val="29"/>
        </w:numPr>
        <w:autoSpaceDE/>
        <w:autoSpaceDN/>
        <w:spacing w:after="160" w:line="259" w:lineRule="auto"/>
        <w:jc w:val="both"/>
        <w:rPr>
          <w:sz w:val="24"/>
          <w:szCs w:val="24"/>
        </w:rPr>
      </w:pPr>
      <w:r w:rsidRPr="003E076D">
        <w:rPr>
          <w:sz w:val="24"/>
          <w:szCs w:val="24"/>
        </w:rPr>
        <w:lastRenderedPageBreak/>
        <w:t>Data stores may include databases, files, tables, queues, or any other storage medium used by the system.</w:t>
      </w:r>
    </w:p>
    <w:p w14:paraId="0D67B748" w14:textId="77777777" w:rsidR="002216E4" w:rsidRPr="003E076D" w:rsidRDefault="002216E4" w:rsidP="002216E4">
      <w:pPr>
        <w:jc w:val="both"/>
        <w:rPr>
          <w:b/>
          <w:bCs/>
          <w:sz w:val="24"/>
          <w:szCs w:val="24"/>
        </w:rPr>
      </w:pPr>
      <w:r w:rsidRPr="003E076D">
        <w:rPr>
          <w:b/>
          <w:bCs/>
          <w:sz w:val="24"/>
          <w:szCs w:val="24"/>
        </w:rPr>
        <w:t>External Entities:</w:t>
      </w:r>
    </w:p>
    <w:p w14:paraId="5EEEFDE0" w14:textId="77777777" w:rsidR="002216E4" w:rsidRPr="003E076D" w:rsidRDefault="002216E4" w:rsidP="002216E4">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represent sources or destinations of data that interact with the system but are external to it.</w:t>
      </w:r>
    </w:p>
    <w:p w14:paraId="118E6779" w14:textId="77777777" w:rsidR="002216E4" w:rsidRPr="003E076D" w:rsidRDefault="002216E4" w:rsidP="002216E4">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can be users, devices, systems, or other entities that exchange data with the system.</w:t>
      </w:r>
    </w:p>
    <w:p w14:paraId="1F24526B" w14:textId="77777777" w:rsidR="002216E4" w:rsidRPr="003E076D" w:rsidRDefault="002216E4" w:rsidP="002216E4">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are depicted as squares or rectangles with rounded corners in a DFD diagram.</w:t>
      </w:r>
    </w:p>
    <w:p w14:paraId="4F7A94F5" w14:textId="77777777" w:rsidR="002216E4" w:rsidRPr="003E076D" w:rsidRDefault="002216E4" w:rsidP="002216E4">
      <w:pPr>
        <w:pStyle w:val="ListParagraph"/>
        <w:widowControl/>
        <w:numPr>
          <w:ilvl w:val="0"/>
          <w:numId w:val="30"/>
        </w:numPr>
        <w:autoSpaceDE/>
        <w:autoSpaceDN/>
        <w:spacing w:after="160" w:line="259" w:lineRule="auto"/>
        <w:jc w:val="both"/>
        <w:rPr>
          <w:sz w:val="24"/>
          <w:szCs w:val="24"/>
        </w:rPr>
      </w:pPr>
      <w:r w:rsidRPr="003E076D">
        <w:rPr>
          <w:sz w:val="24"/>
          <w:szCs w:val="24"/>
        </w:rPr>
        <w:t>Each external entity is labeled with a descriptive name that identifies its role or function in the system.</w:t>
      </w:r>
    </w:p>
    <w:p w14:paraId="2CB15CC9" w14:textId="77777777" w:rsidR="002216E4" w:rsidRPr="003E076D" w:rsidRDefault="002216E4" w:rsidP="002216E4">
      <w:pPr>
        <w:jc w:val="both"/>
        <w:rPr>
          <w:b/>
          <w:bCs/>
          <w:sz w:val="24"/>
          <w:szCs w:val="24"/>
        </w:rPr>
      </w:pPr>
      <w:r w:rsidRPr="003E076D">
        <w:rPr>
          <w:b/>
          <w:bCs/>
          <w:sz w:val="24"/>
          <w:szCs w:val="24"/>
        </w:rPr>
        <w:t>Data Flow Paths:</w:t>
      </w:r>
    </w:p>
    <w:p w14:paraId="2B41666F" w14:textId="77777777" w:rsidR="002216E4" w:rsidRPr="003E076D" w:rsidRDefault="002216E4" w:rsidP="002216E4">
      <w:pPr>
        <w:pStyle w:val="ListParagraph"/>
        <w:widowControl/>
        <w:numPr>
          <w:ilvl w:val="0"/>
          <w:numId w:val="31"/>
        </w:numPr>
        <w:autoSpaceDE/>
        <w:autoSpaceDN/>
        <w:spacing w:after="160" w:line="259" w:lineRule="auto"/>
        <w:jc w:val="both"/>
        <w:rPr>
          <w:sz w:val="24"/>
          <w:szCs w:val="24"/>
        </w:rPr>
      </w:pPr>
      <w:r w:rsidRPr="003E076D">
        <w:rPr>
          <w:sz w:val="24"/>
          <w:szCs w:val="24"/>
        </w:rPr>
        <w:t>Data flow paths represent the paths along which data flows through the system from its source to its destination.</w:t>
      </w:r>
    </w:p>
    <w:p w14:paraId="07037AE2" w14:textId="77777777" w:rsidR="002216E4" w:rsidRPr="003E076D" w:rsidRDefault="002216E4" w:rsidP="002216E4">
      <w:pPr>
        <w:pStyle w:val="ListParagraph"/>
        <w:widowControl/>
        <w:numPr>
          <w:ilvl w:val="0"/>
          <w:numId w:val="31"/>
        </w:numPr>
        <w:autoSpaceDE/>
        <w:autoSpaceDN/>
        <w:spacing w:after="160" w:line="259" w:lineRule="auto"/>
        <w:jc w:val="both"/>
        <w:rPr>
          <w:sz w:val="24"/>
          <w:szCs w:val="24"/>
        </w:rPr>
      </w:pPr>
      <w:r w:rsidRPr="003E076D">
        <w:rPr>
          <w:sz w:val="24"/>
          <w:szCs w:val="24"/>
        </w:rPr>
        <w:t>Data flow paths are traced by following the arrows that connect processes, data stores, and external entities in the DFD diagram.</w:t>
      </w:r>
    </w:p>
    <w:p w14:paraId="2B8DD950" w14:textId="77777777" w:rsidR="002216E4" w:rsidRPr="003E076D" w:rsidRDefault="002216E4" w:rsidP="002216E4">
      <w:pPr>
        <w:pStyle w:val="ListParagraph"/>
        <w:widowControl/>
        <w:numPr>
          <w:ilvl w:val="0"/>
          <w:numId w:val="31"/>
        </w:numPr>
        <w:autoSpaceDE/>
        <w:autoSpaceDN/>
        <w:spacing w:after="160" w:line="259" w:lineRule="auto"/>
        <w:jc w:val="both"/>
        <w:rPr>
          <w:sz w:val="24"/>
          <w:szCs w:val="24"/>
        </w:rPr>
      </w:pPr>
      <w:r w:rsidRPr="003E076D">
        <w:rPr>
          <w:sz w:val="24"/>
          <w:szCs w:val="24"/>
        </w:rPr>
        <w:t>Data flow paths illustrate the sequence of operations performed on the data as it moves through the system, showing how data is processed and transformed.</w:t>
      </w:r>
    </w:p>
    <w:p w14:paraId="7BD6A827" w14:textId="77777777" w:rsidR="002216E4" w:rsidRPr="003E076D" w:rsidRDefault="002216E4" w:rsidP="002216E4">
      <w:pPr>
        <w:jc w:val="both"/>
        <w:rPr>
          <w:b/>
          <w:bCs/>
          <w:sz w:val="24"/>
          <w:szCs w:val="24"/>
        </w:rPr>
      </w:pPr>
      <w:r w:rsidRPr="003E076D">
        <w:rPr>
          <w:b/>
          <w:bCs/>
          <w:sz w:val="24"/>
          <w:szCs w:val="24"/>
        </w:rPr>
        <w:t>Levels of Detail:</w:t>
      </w:r>
    </w:p>
    <w:p w14:paraId="74FDD50E" w14:textId="77777777" w:rsidR="002216E4" w:rsidRPr="003E076D" w:rsidRDefault="002216E4" w:rsidP="002216E4">
      <w:pPr>
        <w:pStyle w:val="ListParagraph"/>
        <w:widowControl/>
        <w:numPr>
          <w:ilvl w:val="0"/>
          <w:numId w:val="32"/>
        </w:numPr>
        <w:autoSpaceDE/>
        <w:autoSpaceDN/>
        <w:spacing w:after="160" w:line="259" w:lineRule="auto"/>
        <w:jc w:val="both"/>
        <w:rPr>
          <w:sz w:val="24"/>
          <w:szCs w:val="24"/>
        </w:rPr>
      </w:pPr>
      <w:r w:rsidRPr="003E076D">
        <w:rPr>
          <w:sz w:val="24"/>
          <w:szCs w:val="24"/>
        </w:rPr>
        <w:t>DFDs can be organized into multiple levels of detail to represent different perspectives or views of the system.</w:t>
      </w:r>
    </w:p>
    <w:p w14:paraId="48E361B6" w14:textId="77777777" w:rsidR="002216E4" w:rsidRPr="003E076D" w:rsidRDefault="002216E4" w:rsidP="002216E4">
      <w:pPr>
        <w:pStyle w:val="ListParagraph"/>
        <w:widowControl/>
        <w:numPr>
          <w:ilvl w:val="0"/>
          <w:numId w:val="32"/>
        </w:numPr>
        <w:autoSpaceDE/>
        <w:autoSpaceDN/>
        <w:spacing w:after="160" w:line="259" w:lineRule="auto"/>
        <w:jc w:val="both"/>
        <w:rPr>
          <w:sz w:val="24"/>
          <w:szCs w:val="24"/>
        </w:rPr>
      </w:pPr>
      <w:r w:rsidRPr="003E076D">
        <w:rPr>
          <w:sz w:val="24"/>
          <w:szCs w:val="24"/>
        </w:rPr>
        <w:t>Level 0 DFD represents the highest level of abstraction, showing the overall structure and major processes of the system.</w:t>
      </w:r>
    </w:p>
    <w:p w14:paraId="5628650C" w14:textId="77777777" w:rsidR="002216E4" w:rsidRPr="003E076D" w:rsidRDefault="002216E4" w:rsidP="002216E4">
      <w:pPr>
        <w:pStyle w:val="ListParagraph"/>
        <w:widowControl/>
        <w:numPr>
          <w:ilvl w:val="0"/>
          <w:numId w:val="32"/>
        </w:numPr>
        <w:autoSpaceDE/>
        <w:autoSpaceDN/>
        <w:spacing w:after="160" w:line="259" w:lineRule="auto"/>
        <w:jc w:val="both"/>
        <w:rPr>
          <w:sz w:val="24"/>
          <w:szCs w:val="24"/>
        </w:rPr>
      </w:pPr>
      <w:r w:rsidRPr="003E076D">
        <w:rPr>
          <w:sz w:val="24"/>
          <w:szCs w:val="24"/>
        </w:rPr>
        <w:t>Lower-level DFDs provide more detailed views of specific processes or subsystems, breaking down complex processes into smaller components.</w:t>
      </w:r>
    </w:p>
    <w:p w14:paraId="66B966B5" w14:textId="77777777" w:rsidR="002216E4" w:rsidRPr="003E076D" w:rsidRDefault="002216E4" w:rsidP="002216E4">
      <w:pPr>
        <w:jc w:val="both"/>
        <w:rPr>
          <w:b/>
          <w:bCs/>
          <w:sz w:val="24"/>
          <w:szCs w:val="24"/>
        </w:rPr>
      </w:pPr>
      <w:r w:rsidRPr="003E076D">
        <w:rPr>
          <w:b/>
          <w:bCs/>
          <w:sz w:val="24"/>
          <w:szCs w:val="24"/>
        </w:rPr>
        <w:t>Context Diagram:</w:t>
      </w:r>
    </w:p>
    <w:p w14:paraId="71A6166D" w14:textId="77777777" w:rsidR="002216E4" w:rsidRPr="003E076D" w:rsidRDefault="002216E4" w:rsidP="002216E4">
      <w:pPr>
        <w:pStyle w:val="ListParagraph"/>
        <w:widowControl/>
        <w:numPr>
          <w:ilvl w:val="0"/>
          <w:numId w:val="33"/>
        </w:numPr>
        <w:autoSpaceDE/>
        <w:autoSpaceDN/>
        <w:spacing w:after="160" w:line="259" w:lineRule="auto"/>
        <w:jc w:val="both"/>
        <w:rPr>
          <w:sz w:val="24"/>
          <w:szCs w:val="24"/>
        </w:rPr>
      </w:pPr>
      <w:r w:rsidRPr="003E076D">
        <w:rPr>
          <w:sz w:val="24"/>
          <w:szCs w:val="24"/>
        </w:rPr>
        <w:t>A context diagram is a high-level DFD that provides an overview of the system and its interactions with external entities.</w:t>
      </w:r>
    </w:p>
    <w:p w14:paraId="0BB74A4A" w14:textId="77777777" w:rsidR="002216E4" w:rsidRPr="003E076D" w:rsidRDefault="002216E4" w:rsidP="002216E4">
      <w:pPr>
        <w:pStyle w:val="ListParagraph"/>
        <w:widowControl/>
        <w:numPr>
          <w:ilvl w:val="0"/>
          <w:numId w:val="33"/>
        </w:numPr>
        <w:autoSpaceDE/>
        <w:autoSpaceDN/>
        <w:spacing w:after="160" w:line="259" w:lineRule="auto"/>
        <w:jc w:val="both"/>
        <w:rPr>
          <w:sz w:val="24"/>
          <w:szCs w:val="24"/>
        </w:rPr>
      </w:pPr>
      <w:r w:rsidRPr="003E076D">
        <w:rPr>
          <w:sz w:val="24"/>
          <w:szCs w:val="24"/>
        </w:rPr>
        <w:t>The context diagram shows the external entities that interact with the system and the data flows between them, without going into detail about internal processes or data stores.</w:t>
      </w:r>
    </w:p>
    <w:p w14:paraId="11A9A192" w14:textId="77777777" w:rsidR="002216E4" w:rsidRDefault="002216E4" w:rsidP="002216E4">
      <w:pPr>
        <w:pStyle w:val="ListParagraph"/>
        <w:widowControl/>
        <w:numPr>
          <w:ilvl w:val="0"/>
          <w:numId w:val="33"/>
        </w:numPr>
        <w:autoSpaceDE/>
        <w:autoSpaceDN/>
        <w:spacing w:after="160" w:line="259" w:lineRule="auto"/>
        <w:jc w:val="both"/>
        <w:rPr>
          <w:sz w:val="24"/>
          <w:szCs w:val="24"/>
        </w:rPr>
      </w:pPr>
      <w:r w:rsidRPr="003E076D">
        <w:rPr>
          <w:sz w:val="24"/>
          <w:szCs w:val="24"/>
        </w:rPr>
        <w:t>It serves as a starting point for understanding the scope and boundaries of the system and its external interfaces.</w:t>
      </w:r>
    </w:p>
    <w:p w14:paraId="33A829B8" w14:textId="77777777" w:rsidR="002216E4" w:rsidRPr="00DA1911" w:rsidRDefault="002216E4" w:rsidP="002216E4">
      <w:pPr>
        <w:widowControl/>
        <w:autoSpaceDE/>
        <w:autoSpaceDN/>
        <w:spacing w:after="160" w:line="259" w:lineRule="auto"/>
        <w:jc w:val="both"/>
        <w:rPr>
          <w:sz w:val="24"/>
          <w:szCs w:val="24"/>
        </w:rPr>
      </w:pPr>
    </w:p>
    <w:p w14:paraId="55553CDA" w14:textId="77777777" w:rsidR="002216E4" w:rsidRPr="003E076D" w:rsidRDefault="002216E4" w:rsidP="002216E4">
      <w:pPr>
        <w:jc w:val="both"/>
        <w:rPr>
          <w:b/>
          <w:bCs/>
          <w:sz w:val="28"/>
        </w:rPr>
      </w:pPr>
      <w:r w:rsidRPr="003E076D">
        <w:rPr>
          <w:b/>
          <w:bCs/>
          <w:sz w:val="28"/>
        </w:rPr>
        <w:t>DFD Diagrams</w:t>
      </w:r>
    </w:p>
    <w:bookmarkEnd w:id="0"/>
    <w:p w14:paraId="420C5C33" w14:textId="77777777" w:rsidR="002216E4" w:rsidRPr="00EB76CF" w:rsidRDefault="002216E4" w:rsidP="002216E4">
      <w:pPr>
        <w:sectPr w:rsidR="002216E4" w:rsidRPr="00EB76CF" w:rsidSect="002216E4">
          <w:pgSz w:w="11910" w:h="17340"/>
          <w:pgMar w:top="1360" w:right="1560" w:bottom="1200" w:left="1580" w:header="0" w:footer="1014" w:gutter="0"/>
          <w:cols w:space="720"/>
        </w:sectPr>
      </w:pPr>
    </w:p>
    <w:p w14:paraId="2287B726" w14:textId="77777777" w:rsidR="00DF5B3A" w:rsidRPr="00AE55F0" w:rsidRDefault="00DF5B3A" w:rsidP="00DF5B3A">
      <w:pPr>
        <w:jc w:val="center"/>
        <w:rPr>
          <w:b/>
          <w:bCs/>
          <w:sz w:val="28"/>
          <w:szCs w:val="28"/>
        </w:rPr>
      </w:pPr>
      <w:r w:rsidRPr="00AE55F0">
        <w:rPr>
          <w:b/>
          <w:bCs/>
          <w:sz w:val="28"/>
          <w:szCs w:val="28"/>
        </w:rPr>
        <w:lastRenderedPageBreak/>
        <w:t>DFD for Airline Reservation System</w:t>
      </w:r>
    </w:p>
    <w:p w14:paraId="4B89E18E" w14:textId="77777777" w:rsidR="00DF5B3A" w:rsidRPr="00B2664C" w:rsidRDefault="00DF5B3A" w:rsidP="00DF5B3A">
      <w:pPr>
        <w:jc w:val="center"/>
        <w:rPr>
          <w:b/>
          <w:bCs/>
          <w:sz w:val="28"/>
          <w:szCs w:val="28"/>
        </w:rPr>
      </w:pPr>
    </w:p>
    <w:p w14:paraId="039ED9A2" w14:textId="77777777" w:rsidR="00DF5B3A" w:rsidRPr="00B2664C" w:rsidRDefault="00DF5B3A" w:rsidP="00DF5B3A">
      <w:pPr>
        <w:jc w:val="center"/>
        <w:rPr>
          <w:b/>
          <w:bCs/>
          <w:sz w:val="28"/>
          <w:szCs w:val="28"/>
        </w:rPr>
      </w:pPr>
    </w:p>
    <w:p w14:paraId="000FD58D" w14:textId="77777777" w:rsidR="00DF5B3A" w:rsidRPr="00B2664C" w:rsidRDefault="00DF5B3A" w:rsidP="00DF5B3A">
      <w:pPr>
        <w:jc w:val="center"/>
        <w:rPr>
          <w:b/>
          <w:bCs/>
          <w:sz w:val="28"/>
          <w:szCs w:val="28"/>
        </w:rPr>
      </w:pPr>
    </w:p>
    <w:p w14:paraId="7A803073" w14:textId="77777777" w:rsidR="00DF5B3A" w:rsidRPr="00B2664C" w:rsidRDefault="00DF5B3A" w:rsidP="00DF5B3A">
      <w:pPr>
        <w:jc w:val="center"/>
        <w:rPr>
          <w:b/>
          <w:bCs/>
          <w:sz w:val="28"/>
          <w:szCs w:val="28"/>
        </w:rPr>
      </w:pPr>
    </w:p>
    <w:p w14:paraId="22CFAEC1" w14:textId="77777777" w:rsidR="00DF5B3A" w:rsidRPr="00B2664C" w:rsidRDefault="00DF5B3A" w:rsidP="00DF5B3A">
      <w:pPr>
        <w:jc w:val="center"/>
        <w:rPr>
          <w:b/>
          <w:bCs/>
          <w:sz w:val="28"/>
          <w:szCs w:val="28"/>
        </w:rPr>
      </w:pPr>
    </w:p>
    <w:p w14:paraId="146FF6DC" w14:textId="77777777" w:rsidR="00DF5B3A" w:rsidRPr="00B2664C" w:rsidRDefault="00DF5B3A" w:rsidP="00DF5B3A">
      <w:pPr>
        <w:jc w:val="center"/>
        <w:rPr>
          <w:b/>
          <w:bCs/>
          <w:sz w:val="28"/>
          <w:szCs w:val="28"/>
          <w:u w:val="single"/>
        </w:rPr>
      </w:pPr>
    </w:p>
    <w:p w14:paraId="265E1A1C" w14:textId="77777777" w:rsidR="00DF5B3A" w:rsidRPr="00B2664C" w:rsidRDefault="00DF5B3A" w:rsidP="00DF5B3A">
      <w:pPr>
        <w:jc w:val="center"/>
        <w:rPr>
          <w:b/>
          <w:bCs/>
          <w:sz w:val="28"/>
          <w:szCs w:val="28"/>
        </w:rPr>
      </w:pPr>
    </w:p>
    <w:p w14:paraId="031C62E4" w14:textId="77777777" w:rsidR="00DF5B3A" w:rsidRPr="00AE55F0" w:rsidRDefault="00DF5B3A" w:rsidP="00DF5B3A">
      <w:pPr>
        <w:jc w:val="center"/>
        <w:rPr>
          <w:b/>
          <w:bCs/>
          <w:sz w:val="28"/>
          <w:szCs w:val="28"/>
        </w:rPr>
      </w:pPr>
      <w:r w:rsidRPr="00B2664C">
        <w:object w:dxaOrig="9492" w:dyaOrig="4190" w14:anchorId="6B5C5B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2pt;height:180pt" o:ole="">
            <v:imagedata r:id="rId16" o:title=""/>
          </v:shape>
          <o:OLEObject Type="Embed" ProgID="Visio.Drawing.11" ShapeID="_x0000_i1025" DrawAspect="Content" ObjectID="_1784539418" r:id="rId17"/>
        </w:object>
      </w:r>
      <w:r w:rsidRPr="00B2664C">
        <w:rPr>
          <w:b/>
          <w:bCs/>
          <w:sz w:val="28"/>
          <w:szCs w:val="28"/>
        </w:rPr>
        <w:br w:type="page"/>
      </w:r>
      <w:r w:rsidRPr="00AE55F0">
        <w:rPr>
          <w:b/>
          <w:bCs/>
          <w:sz w:val="28"/>
          <w:szCs w:val="28"/>
        </w:rPr>
        <w:lastRenderedPageBreak/>
        <w:t>First Level of Data Flow Diagram for</w:t>
      </w:r>
    </w:p>
    <w:p w14:paraId="730A7993" w14:textId="77777777" w:rsidR="00DF5B3A" w:rsidRPr="00AE55F0" w:rsidRDefault="00DF5B3A" w:rsidP="00DF5B3A">
      <w:pPr>
        <w:jc w:val="center"/>
        <w:rPr>
          <w:b/>
          <w:bCs/>
          <w:sz w:val="28"/>
          <w:szCs w:val="28"/>
        </w:rPr>
      </w:pPr>
      <w:r w:rsidRPr="00AE55F0">
        <w:rPr>
          <w:b/>
          <w:bCs/>
          <w:sz w:val="28"/>
          <w:szCs w:val="28"/>
        </w:rPr>
        <w:t>System Login</w:t>
      </w:r>
    </w:p>
    <w:p w14:paraId="73E6F7CF" w14:textId="77777777" w:rsidR="00DF5B3A" w:rsidRPr="00B2664C" w:rsidRDefault="00DF5B3A" w:rsidP="00DF5B3A">
      <w:pPr>
        <w:jc w:val="center"/>
        <w:rPr>
          <w:b/>
          <w:bCs/>
          <w:sz w:val="28"/>
          <w:szCs w:val="28"/>
        </w:rPr>
      </w:pPr>
    </w:p>
    <w:p w14:paraId="7EBDB742" w14:textId="77777777" w:rsidR="00DF5B3A" w:rsidRPr="00B2664C" w:rsidRDefault="00DF5B3A" w:rsidP="00DF5B3A">
      <w:pPr>
        <w:jc w:val="center"/>
        <w:rPr>
          <w:b/>
          <w:bCs/>
          <w:sz w:val="28"/>
          <w:szCs w:val="28"/>
        </w:rPr>
      </w:pPr>
      <w:r>
        <w:rPr>
          <w:b/>
          <w:bCs/>
          <w:noProof/>
          <w:sz w:val="28"/>
          <w:szCs w:val="28"/>
        </w:rPr>
        <mc:AlternateContent>
          <mc:Choice Requires="wps">
            <w:drawing>
              <wp:anchor distT="0" distB="0" distL="114300" distR="114300" simplePos="0" relativeHeight="251672576" behindDoc="1" locked="0" layoutInCell="1" allowOverlap="1" wp14:anchorId="308CDBE5" wp14:editId="26DCA115">
                <wp:simplePos x="0" y="0"/>
                <wp:positionH relativeFrom="column">
                  <wp:posOffset>2898775</wp:posOffset>
                </wp:positionH>
                <wp:positionV relativeFrom="paragraph">
                  <wp:posOffset>1938655</wp:posOffset>
                </wp:positionV>
                <wp:extent cx="571500" cy="342900"/>
                <wp:effectExtent l="3175" t="0" r="0" b="4445"/>
                <wp:wrapNone/>
                <wp:docPr id="4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212C59" w14:textId="77777777" w:rsidR="00DF5B3A" w:rsidRPr="00320700" w:rsidRDefault="00DF5B3A" w:rsidP="00DF5B3A">
                            <w:pPr>
                              <w:jc w:val="center"/>
                              <w:rPr>
                                <w:sz w:val="18"/>
                              </w:rPr>
                            </w:pPr>
                            <w:r w:rsidRPr="00320700">
                              <w:rPr>
                                <w:sz w:val="18"/>
                              </w:rPr>
                              <w:t>Password Verification</w:t>
                            </w:r>
                          </w:p>
                          <w:p w14:paraId="00AF3C0F" w14:textId="77777777" w:rsidR="00DF5B3A" w:rsidRPr="00320700" w:rsidRDefault="00DF5B3A" w:rsidP="00DF5B3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8CDBE5" id="_x0000_t202" coordsize="21600,21600" o:spt="202" path="m,l,21600r21600,l21600,xe">
                <v:stroke joinstyle="miter"/>
                <v:path gradientshapeok="t" o:connecttype="rect"/>
              </v:shapetype>
              <v:shape id="Text Box 13" o:spid="_x0000_s1026" type="#_x0000_t202" style="position:absolute;left:0;text-align:left;margin-left:228.25pt;margin-top:152.65pt;width:45pt;height:2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" stroked="f">
                <v:textbox inset="0,0,0,0">
                  <w:txbxContent>
                    <w:p w14:paraId="51212C59" w14:textId="77777777" w:rsidR="00DF5B3A" w:rsidRPr="00320700" w:rsidRDefault="00DF5B3A" w:rsidP="00DF5B3A">
                      <w:pPr>
                        <w:jc w:val="center"/>
                        <w:rPr>
                          <w:sz w:val="18"/>
                        </w:rPr>
                      </w:pPr>
                      <w:r w:rsidRPr="00320700">
                        <w:rPr>
                          <w:sz w:val="18"/>
                        </w:rPr>
                        <w:t>Password Verification</w:t>
                      </w:r>
                    </w:p>
                    <w:p w14:paraId="00AF3C0F" w14:textId="77777777" w:rsidR="00DF5B3A" w:rsidRPr="00320700" w:rsidRDefault="00DF5B3A" w:rsidP="00DF5B3A"/>
                  </w:txbxContent>
                </v:textbox>
              </v:shape>
            </w:pict>
          </mc:Fallback>
        </mc:AlternateContent>
      </w:r>
      <w:r>
        <w:rPr>
          <w:b/>
          <w:bCs/>
          <w:noProof/>
          <w:sz w:val="28"/>
          <w:szCs w:val="28"/>
        </w:rPr>
        <mc:AlternateContent>
          <mc:Choice Requires="wps">
            <w:drawing>
              <wp:anchor distT="0" distB="0" distL="114300" distR="114300" simplePos="0" relativeHeight="251671552" behindDoc="1" locked="0" layoutInCell="1" allowOverlap="1" wp14:anchorId="791C61A4" wp14:editId="50DAC790">
                <wp:simplePos x="0" y="0"/>
                <wp:positionH relativeFrom="column">
                  <wp:posOffset>2864485</wp:posOffset>
                </wp:positionH>
                <wp:positionV relativeFrom="paragraph">
                  <wp:posOffset>1595755</wp:posOffset>
                </wp:positionV>
                <wp:extent cx="571500" cy="228600"/>
                <wp:effectExtent l="0" t="0" r="2540" b="4445"/>
                <wp:wrapNone/>
                <wp:docPr id="4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1E683E" w14:textId="77777777" w:rsidR="00DF5B3A" w:rsidRPr="00320700" w:rsidRDefault="00DF5B3A" w:rsidP="00DF5B3A">
                            <w:pPr>
                              <w:jc w:val="center"/>
                              <w:rPr>
                                <w:sz w:val="18"/>
                              </w:rPr>
                            </w:pPr>
                            <w:r w:rsidRPr="00320700">
                              <w:rPr>
                                <w:sz w:val="18"/>
                              </w:rPr>
                              <w:t>User Name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1C61A4" id="Text Box 12" o:spid="_x0000_s1027" type="#_x0000_t202" style="position:absolute;left:0;text-align:left;margin-left:225.55pt;margin-top:125.65pt;width:45pt;height:1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" stroked="f">
                <v:textbox inset="0,0,0,0">
                  <w:txbxContent>
                    <w:p w14:paraId="561E683E" w14:textId="77777777" w:rsidR="00DF5B3A" w:rsidRPr="00320700" w:rsidRDefault="00DF5B3A" w:rsidP="00DF5B3A">
                      <w:pPr>
                        <w:jc w:val="center"/>
                        <w:rPr>
                          <w:sz w:val="18"/>
                        </w:rPr>
                      </w:pPr>
                      <w:r w:rsidRPr="00320700">
                        <w:rPr>
                          <w:sz w:val="18"/>
                        </w:rPr>
                        <w:t>User Name</w:t>
                      </w:r>
                    </w:p>
                  </w:txbxContent>
                </v:textbox>
              </v:shape>
            </w:pict>
          </mc:Fallback>
        </mc:AlternateContent>
      </w:r>
      <w:r>
        <w:rPr>
          <w:b/>
          <w:bCs/>
          <w:noProof/>
          <w:sz w:val="28"/>
          <w:szCs w:val="28"/>
        </w:rPr>
        <mc:AlternateContent>
          <mc:Choice Requires="wps">
            <w:drawing>
              <wp:anchor distT="0" distB="0" distL="114300" distR="114300" simplePos="0" relativeHeight="251670528" behindDoc="1" locked="0" layoutInCell="1" allowOverlap="1" wp14:anchorId="7426CA3B" wp14:editId="0F29415B">
                <wp:simplePos x="0" y="0"/>
                <wp:positionH relativeFrom="column">
                  <wp:posOffset>1232535</wp:posOffset>
                </wp:positionH>
                <wp:positionV relativeFrom="paragraph">
                  <wp:posOffset>1595755</wp:posOffset>
                </wp:positionV>
                <wp:extent cx="546735" cy="228600"/>
                <wp:effectExtent l="3810" t="0" r="1905" b="4445"/>
                <wp:wrapNone/>
                <wp:docPr id="4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87390F" w14:textId="77777777" w:rsidR="00DF5B3A" w:rsidRPr="00320700" w:rsidRDefault="00DF5B3A" w:rsidP="00DF5B3A">
                            <w:pPr>
                              <w:rPr>
                                <w:sz w:val="20"/>
                              </w:rPr>
                            </w:pPr>
                            <w:r w:rsidRPr="00320700">
                              <w:rPr>
                                <w:sz w:val="20"/>
                              </w:rPr>
                              <w:t>Log 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26CA3B" id="Text Box 11" o:spid="_x0000_s1028" type="#_x0000_t202" style="position:absolute;left:0;text-align:left;margin-left:97.05pt;margin-top:125.65pt;width:43.05pt;height:1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" stroked="f">
                <v:textbox inset="0,0,0,0">
                  <w:txbxContent>
                    <w:p w14:paraId="6487390F" w14:textId="77777777" w:rsidR="00DF5B3A" w:rsidRPr="00320700" w:rsidRDefault="00DF5B3A" w:rsidP="00DF5B3A">
                      <w:pPr>
                        <w:rPr>
                          <w:sz w:val="20"/>
                        </w:rPr>
                      </w:pPr>
                      <w:r w:rsidRPr="00320700">
                        <w:rPr>
                          <w:sz w:val="20"/>
                        </w:rPr>
                        <w:t>Log In</w:t>
                      </w:r>
                    </w:p>
                  </w:txbxContent>
                </v:textbox>
              </v:shape>
            </w:pict>
          </mc:Fallback>
        </mc:AlternateContent>
      </w:r>
      <w:r>
        <w:rPr>
          <w:b/>
          <w:bCs/>
          <w:noProof/>
          <w:sz w:val="28"/>
          <w:szCs w:val="28"/>
        </w:rPr>
        <mc:AlternateContent>
          <mc:Choice Requires="wps">
            <w:drawing>
              <wp:anchor distT="0" distB="0" distL="114300" distR="114300" simplePos="0" relativeHeight="251669504" behindDoc="0" locked="0" layoutInCell="1" allowOverlap="1" wp14:anchorId="3CBD06B7" wp14:editId="3AB77F56">
                <wp:simplePos x="0" y="0"/>
                <wp:positionH relativeFrom="column">
                  <wp:posOffset>3438525</wp:posOffset>
                </wp:positionH>
                <wp:positionV relativeFrom="paragraph">
                  <wp:posOffset>2814955</wp:posOffset>
                </wp:positionV>
                <wp:extent cx="1143000" cy="1143000"/>
                <wp:effectExtent l="9525" t="5080" r="9525" b="13970"/>
                <wp:wrapNone/>
                <wp:docPr id="42"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143000"/>
                        </a:xfrm>
                        <a:prstGeom prst="ellipse">
                          <a:avLst/>
                        </a:prstGeom>
                        <a:solidFill>
                          <a:srgbClr val="FFFFFF"/>
                        </a:solidFill>
                        <a:ln w="9525">
                          <a:solidFill>
                            <a:srgbClr val="000000"/>
                          </a:solidFill>
                          <a:round/>
                          <a:headEnd/>
                          <a:tailEnd/>
                        </a:ln>
                      </wps:spPr>
                      <wps:txbx>
                        <w:txbxContent>
                          <w:p w14:paraId="7979284F" w14:textId="77777777" w:rsidR="00DF5B3A" w:rsidRDefault="00DF5B3A" w:rsidP="00DF5B3A">
                            <w:pPr>
                              <w:jc w:val="center"/>
                              <w:rPr>
                                <w:b/>
                                <w:sz w:val="16"/>
                                <w:szCs w:val="16"/>
                              </w:rPr>
                            </w:pPr>
                          </w:p>
                          <w:p w14:paraId="380C4C2C" w14:textId="77777777" w:rsidR="00DF5B3A" w:rsidRPr="002B619A" w:rsidRDefault="00DF5B3A" w:rsidP="00DF5B3A">
                            <w:pPr>
                              <w:jc w:val="center"/>
                              <w:rPr>
                                <w:b/>
                                <w:sz w:val="16"/>
                                <w:szCs w:val="16"/>
                              </w:rPr>
                            </w:pPr>
                          </w:p>
                          <w:p w14:paraId="4AD2F5FF" w14:textId="77777777" w:rsidR="00DF5B3A" w:rsidRPr="002B619A" w:rsidRDefault="00DF5B3A" w:rsidP="00DF5B3A">
                            <w:pPr>
                              <w:jc w:val="center"/>
                              <w:rPr>
                                <w:b/>
                                <w:sz w:val="18"/>
                                <w:szCs w:val="18"/>
                              </w:rPr>
                            </w:pPr>
                            <w:r>
                              <w:rPr>
                                <w:b/>
                                <w:sz w:val="18"/>
                                <w:szCs w:val="18"/>
                              </w:rPr>
                              <w:t>EXIT FROM</w:t>
                            </w:r>
                          </w:p>
                          <w:p w14:paraId="1A341274" w14:textId="77777777" w:rsidR="00DF5B3A" w:rsidRPr="002B619A" w:rsidRDefault="00DF5B3A" w:rsidP="00DF5B3A">
                            <w:pPr>
                              <w:jc w:val="center"/>
                              <w:rPr>
                                <w:b/>
                                <w:sz w:val="18"/>
                                <w:szCs w:val="18"/>
                              </w:rPr>
                            </w:pPr>
                            <w:r w:rsidRPr="002B619A">
                              <w:rPr>
                                <w:b/>
                                <w:sz w:val="18"/>
                                <w:szCs w:val="18"/>
                              </w:rPr>
                              <w:t>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BD06B7" id="Oval 10" o:spid="_x0000_s1029" style="position:absolute;left:0;text-align:left;margin-left:270.75pt;margin-top:221.65pt;width:90pt;height:9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">
                <v:textbox>
                  <w:txbxContent>
                    <w:p w14:paraId="7979284F" w14:textId="77777777" w:rsidR="00DF5B3A" w:rsidRDefault="00DF5B3A" w:rsidP="00DF5B3A">
                      <w:pPr>
                        <w:jc w:val="center"/>
                        <w:rPr>
                          <w:b/>
                          <w:sz w:val="16"/>
                          <w:szCs w:val="16"/>
                        </w:rPr>
                      </w:pPr>
                    </w:p>
                    <w:p w14:paraId="380C4C2C" w14:textId="77777777" w:rsidR="00DF5B3A" w:rsidRPr="002B619A" w:rsidRDefault="00DF5B3A" w:rsidP="00DF5B3A">
                      <w:pPr>
                        <w:jc w:val="center"/>
                        <w:rPr>
                          <w:b/>
                          <w:sz w:val="16"/>
                          <w:szCs w:val="16"/>
                        </w:rPr>
                      </w:pPr>
                    </w:p>
                    <w:p w14:paraId="4AD2F5FF" w14:textId="77777777" w:rsidR="00DF5B3A" w:rsidRPr="002B619A" w:rsidRDefault="00DF5B3A" w:rsidP="00DF5B3A">
                      <w:pPr>
                        <w:jc w:val="center"/>
                        <w:rPr>
                          <w:b/>
                          <w:sz w:val="18"/>
                          <w:szCs w:val="18"/>
                        </w:rPr>
                      </w:pPr>
                      <w:r>
                        <w:rPr>
                          <w:b/>
                          <w:sz w:val="18"/>
                          <w:szCs w:val="18"/>
                        </w:rPr>
                        <w:t>EXIT FROM</w:t>
                      </w:r>
                    </w:p>
                    <w:p w14:paraId="1A341274" w14:textId="77777777" w:rsidR="00DF5B3A" w:rsidRPr="002B619A" w:rsidRDefault="00DF5B3A" w:rsidP="00DF5B3A">
                      <w:pPr>
                        <w:jc w:val="center"/>
                        <w:rPr>
                          <w:b/>
                          <w:sz w:val="18"/>
                          <w:szCs w:val="18"/>
                        </w:rPr>
                      </w:pPr>
                      <w:r w:rsidRPr="002B619A">
                        <w:rPr>
                          <w:b/>
                          <w:sz w:val="18"/>
                          <w:szCs w:val="18"/>
                        </w:rPr>
                        <w:t>SYSTEM</w:t>
                      </w:r>
                    </w:p>
                  </w:txbxContent>
                </v:textbox>
              </v:oval>
            </w:pict>
          </mc:Fallback>
        </mc:AlternateContent>
      </w:r>
      <w:r>
        <w:rPr>
          <w:b/>
          <w:bCs/>
          <w:noProof/>
          <w:sz w:val="28"/>
          <w:szCs w:val="28"/>
        </w:rPr>
        <mc:AlternateContent>
          <mc:Choice Requires="wps">
            <w:drawing>
              <wp:anchor distT="0" distB="0" distL="114300" distR="114300" simplePos="0" relativeHeight="251668480" behindDoc="0" locked="0" layoutInCell="1" allowOverlap="1" wp14:anchorId="2C9CCC74" wp14:editId="165C3930">
                <wp:simplePos x="0" y="0"/>
                <wp:positionH relativeFrom="column">
                  <wp:posOffset>4019550</wp:posOffset>
                </wp:positionH>
                <wp:positionV relativeFrom="paragraph">
                  <wp:posOffset>2472055</wp:posOffset>
                </wp:positionV>
                <wp:extent cx="0" cy="342900"/>
                <wp:effectExtent l="57150" t="5080" r="57150" b="23495"/>
                <wp:wrapNone/>
                <wp:docPr id="4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2E945" id="Line 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6.5pt,194.65pt" to="316.5pt,2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">
                <v:stroke endarrow="block"/>
              </v:line>
            </w:pict>
          </mc:Fallback>
        </mc:AlternateContent>
      </w:r>
      <w:r>
        <w:rPr>
          <w:b/>
          <w:bCs/>
          <w:noProof/>
          <w:sz w:val="28"/>
          <w:szCs w:val="28"/>
        </w:rPr>
        <mc:AlternateContent>
          <mc:Choice Requires="wps">
            <w:drawing>
              <wp:anchor distT="0" distB="0" distL="114300" distR="114300" simplePos="0" relativeHeight="251667456" behindDoc="0" locked="0" layoutInCell="1" allowOverlap="1" wp14:anchorId="6B0A9F02" wp14:editId="1182EEE3">
                <wp:simplePos x="0" y="0"/>
                <wp:positionH relativeFrom="column">
                  <wp:posOffset>4572000</wp:posOffset>
                </wp:positionH>
                <wp:positionV relativeFrom="paragraph">
                  <wp:posOffset>1786255</wp:posOffset>
                </wp:positionV>
                <wp:extent cx="637540" cy="0"/>
                <wp:effectExtent l="9525" t="52705" r="19685" b="61595"/>
                <wp:wrapNone/>
                <wp:docPr id="4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D409E" id="Line 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140.65pt" to="410.2pt,1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">
                <v:stroke endarrow="block"/>
              </v:line>
            </w:pict>
          </mc:Fallback>
        </mc:AlternateContent>
      </w:r>
      <w:r>
        <w:rPr>
          <w:b/>
          <w:bCs/>
          <w:noProof/>
          <w:sz w:val="28"/>
          <w:szCs w:val="28"/>
        </w:rPr>
        <mc:AlternateContent>
          <mc:Choice Requires="wps">
            <w:drawing>
              <wp:anchor distT="0" distB="0" distL="114300" distR="114300" simplePos="0" relativeHeight="251666432" behindDoc="0" locked="0" layoutInCell="1" allowOverlap="1" wp14:anchorId="67134850" wp14:editId="69CA1AB3">
                <wp:simplePos x="0" y="0"/>
                <wp:positionH relativeFrom="column">
                  <wp:posOffset>3464560</wp:posOffset>
                </wp:positionH>
                <wp:positionV relativeFrom="paragraph">
                  <wp:posOffset>1329055</wp:posOffset>
                </wp:positionV>
                <wp:extent cx="1143000" cy="1143000"/>
                <wp:effectExtent l="6985" t="5080" r="12065" b="13970"/>
                <wp:wrapNone/>
                <wp:docPr id="39"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143000"/>
                        </a:xfrm>
                        <a:prstGeom prst="ellipse">
                          <a:avLst/>
                        </a:prstGeom>
                        <a:solidFill>
                          <a:srgbClr val="FFFFFF"/>
                        </a:solidFill>
                        <a:ln w="9525">
                          <a:solidFill>
                            <a:srgbClr val="000000"/>
                          </a:solidFill>
                          <a:round/>
                          <a:headEnd/>
                          <a:tailEnd/>
                        </a:ln>
                      </wps:spPr>
                      <wps:txbx>
                        <w:txbxContent>
                          <w:p w14:paraId="5F36B83D" w14:textId="77777777" w:rsidR="00DF5B3A" w:rsidRPr="002B619A" w:rsidRDefault="00DF5B3A" w:rsidP="00DF5B3A">
                            <w:pPr>
                              <w:jc w:val="center"/>
                              <w:rPr>
                                <w:b/>
                                <w:sz w:val="16"/>
                                <w:szCs w:val="16"/>
                              </w:rPr>
                            </w:pPr>
                          </w:p>
                          <w:p w14:paraId="5146F59E" w14:textId="77777777" w:rsidR="00DF5B3A" w:rsidRPr="002B619A" w:rsidRDefault="00DF5B3A" w:rsidP="00DF5B3A">
                            <w:pPr>
                              <w:jc w:val="center"/>
                              <w:rPr>
                                <w:b/>
                                <w:sz w:val="16"/>
                                <w:szCs w:val="16"/>
                              </w:rPr>
                            </w:pPr>
                            <w:r w:rsidRPr="002B619A">
                              <w:rPr>
                                <w:b/>
                                <w:sz w:val="16"/>
                                <w:szCs w:val="16"/>
                              </w:rPr>
                              <w:t>VERIFIY USERNAME PASSWORD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134850" id="Oval 7" o:spid="_x0000_s1030" style="position:absolute;left:0;text-align:left;margin-left:272.8pt;margin-top:104.65pt;width:90pt;height:9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">
                <v:textbox>
                  <w:txbxContent>
                    <w:p w14:paraId="5F36B83D" w14:textId="77777777" w:rsidR="00DF5B3A" w:rsidRPr="002B619A" w:rsidRDefault="00DF5B3A" w:rsidP="00DF5B3A">
                      <w:pPr>
                        <w:jc w:val="center"/>
                        <w:rPr>
                          <w:b/>
                          <w:sz w:val="16"/>
                          <w:szCs w:val="16"/>
                        </w:rPr>
                      </w:pPr>
                    </w:p>
                    <w:p w14:paraId="5146F59E" w14:textId="77777777" w:rsidR="00DF5B3A" w:rsidRPr="002B619A" w:rsidRDefault="00DF5B3A" w:rsidP="00DF5B3A">
                      <w:pPr>
                        <w:jc w:val="center"/>
                        <w:rPr>
                          <w:b/>
                          <w:sz w:val="16"/>
                          <w:szCs w:val="16"/>
                        </w:rPr>
                      </w:pPr>
                      <w:r w:rsidRPr="002B619A">
                        <w:rPr>
                          <w:b/>
                          <w:sz w:val="16"/>
                          <w:szCs w:val="16"/>
                        </w:rPr>
                        <w:t>VERIFIY USERNAME PASSWORD</w:t>
                      </w:r>
                    </w:p>
                  </w:txbxContent>
                </v:textbox>
              </v:oval>
            </w:pict>
          </mc:Fallback>
        </mc:AlternateContent>
      </w:r>
      <w:r>
        <w:rPr>
          <w:b/>
          <w:bCs/>
          <w:noProof/>
          <w:sz w:val="28"/>
          <w:szCs w:val="28"/>
        </w:rPr>
        <mc:AlternateContent>
          <mc:Choice Requires="wps">
            <w:drawing>
              <wp:anchor distT="0" distB="0" distL="114300" distR="114300" simplePos="0" relativeHeight="251665408" behindDoc="0" locked="0" layoutInCell="1" allowOverlap="1" wp14:anchorId="096F259D" wp14:editId="0802B0AF">
                <wp:simplePos x="0" y="0"/>
                <wp:positionH relativeFrom="column">
                  <wp:posOffset>2857500</wp:posOffset>
                </wp:positionH>
                <wp:positionV relativeFrom="paragraph">
                  <wp:posOffset>1786255</wp:posOffset>
                </wp:positionV>
                <wp:extent cx="571500" cy="0"/>
                <wp:effectExtent l="9525" t="52705" r="19050" b="61595"/>
                <wp:wrapNone/>
                <wp:docPr id="3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CA71E" id="Line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40.65pt" to="270pt,1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">
                <v:stroke endarrow="block"/>
              </v:line>
            </w:pict>
          </mc:Fallback>
        </mc:AlternateContent>
      </w:r>
      <w:r>
        <w:rPr>
          <w:b/>
          <w:bCs/>
          <w:noProof/>
          <w:sz w:val="28"/>
          <w:szCs w:val="28"/>
        </w:rPr>
        <mc:AlternateContent>
          <mc:Choice Requires="wps">
            <w:drawing>
              <wp:anchor distT="0" distB="0" distL="114300" distR="114300" simplePos="0" relativeHeight="251664384" behindDoc="0" locked="0" layoutInCell="1" allowOverlap="1" wp14:anchorId="6A40E956" wp14:editId="5744782F">
                <wp:simplePos x="0" y="0"/>
                <wp:positionH relativeFrom="column">
                  <wp:posOffset>1714500</wp:posOffset>
                </wp:positionH>
                <wp:positionV relativeFrom="paragraph">
                  <wp:posOffset>1329055</wp:posOffset>
                </wp:positionV>
                <wp:extent cx="1143000" cy="1143000"/>
                <wp:effectExtent l="9525" t="5080" r="9525" b="13970"/>
                <wp:wrapNone/>
                <wp:docPr id="37"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143000"/>
                        </a:xfrm>
                        <a:prstGeom prst="ellipse">
                          <a:avLst/>
                        </a:prstGeom>
                        <a:solidFill>
                          <a:srgbClr val="FFFFFF"/>
                        </a:solidFill>
                        <a:ln w="9525">
                          <a:solidFill>
                            <a:srgbClr val="000000"/>
                          </a:solidFill>
                          <a:round/>
                          <a:headEnd/>
                          <a:tailEnd/>
                        </a:ln>
                      </wps:spPr>
                      <wps:txbx>
                        <w:txbxContent>
                          <w:p w14:paraId="648320BB" w14:textId="77777777" w:rsidR="00DF5B3A" w:rsidRPr="002B619A" w:rsidRDefault="00DF5B3A" w:rsidP="00DF5B3A">
                            <w:pPr>
                              <w:jc w:val="center"/>
                              <w:rPr>
                                <w:b/>
                                <w:sz w:val="16"/>
                                <w:szCs w:val="16"/>
                              </w:rPr>
                            </w:pPr>
                          </w:p>
                          <w:p w14:paraId="158B9F2C" w14:textId="77777777" w:rsidR="00DF5B3A" w:rsidRPr="002B619A" w:rsidRDefault="00DF5B3A" w:rsidP="00DF5B3A">
                            <w:pPr>
                              <w:jc w:val="center"/>
                              <w:rPr>
                                <w:b/>
                                <w:sz w:val="18"/>
                                <w:szCs w:val="18"/>
                              </w:rPr>
                            </w:pPr>
                            <w:r w:rsidRPr="002B619A">
                              <w:rPr>
                                <w:b/>
                                <w:sz w:val="18"/>
                                <w:szCs w:val="18"/>
                              </w:rPr>
                              <w:t>ENTER USERNAME</w:t>
                            </w:r>
                          </w:p>
                          <w:p w14:paraId="28660A6A" w14:textId="77777777" w:rsidR="00DF5B3A" w:rsidRPr="002B619A" w:rsidRDefault="00DF5B3A" w:rsidP="00DF5B3A">
                            <w:pPr>
                              <w:jc w:val="center"/>
                              <w:rPr>
                                <w:b/>
                                <w:sz w:val="18"/>
                                <w:szCs w:val="18"/>
                              </w:rPr>
                            </w:pPr>
                            <w:r w:rsidRPr="002B619A">
                              <w:rPr>
                                <w:b/>
                                <w:sz w:val="18"/>
                                <w:szCs w:val="18"/>
                              </w:rPr>
                              <w:t>PASSWORD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40E956" id="Oval 5" o:spid="_x0000_s1031" style="position:absolute;left:0;text-align:left;margin-left:135pt;margin-top:104.65pt;width:90pt;height:9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">
                <v:textbox>
                  <w:txbxContent>
                    <w:p w14:paraId="648320BB" w14:textId="77777777" w:rsidR="00DF5B3A" w:rsidRPr="002B619A" w:rsidRDefault="00DF5B3A" w:rsidP="00DF5B3A">
                      <w:pPr>
                        <w:jc w:val="center"/>
                        <w:rPr>
                          <w:b/>
                          <w:sz w:val="16"/>
                          <w:szCs w:val="16"/>
                        </w:rPr>
                      </w:pPr>
                    </w:p>
                    <w:p w14:paraId="158B9F2C" w14:textId="77777777" w:rsidR="00DF5B3A" w:rsidRPr="002B619A" w:rsidRDefault="00DF5B3A" w:rsidP="00DF5B3A">
                      <w:pPr>
                        <w:jc w:val="center"/>
                        <w:rPr>
                          <w:b/>
                          <w:sz w:val="18"/>
                          <w:szCs w:val="18"/>
                        </w:rPr>
                      </w:pPr>
                      <w:r w:rsidRPr="002B619A">
                        <w:rPr>
                          <w:b/>
                          <w:sz w:val="18"/>
                          <w:szCs w:val="18"/>
                        </w:rPr>
                        <w:t>ENTER USERNAME</w:t>
                      </w:r>
                    </w:p>
                    <w:p w14:paraId="28660A6A" w14:textId="77777777" w:rsidR="00DF5B3A" w:rsidRPr="002B619A" w:rsidRDefault="00DF5B3A" w:rsidP="00DF5B3A">
                      <w:pPr>
                        <w:jc w:val="center"/>
                        <w:rPr>
                          <w:b/>
                          <w:sz w:val="18"/>
                          <w:szCs w:val="18"/>
                        </w:rPr>
                      </w:pPr>
                      <w:r w:rsidRPr="002B619A">
                        <w:rPr>
                          <w:b/>
                          <w:sz w:val="18"/>
                          <w:szCs w:val="18"/>
                        </w:rPr>
                        <w:t>PASSWORD</w:t>
                      </w:r>
                    </w:p>
                  </w:txbxContent>
                </v:textbox>
              </v:oval>
            </w:pict>
          </mc:Fallback>
        </mc:AlternateContent>
      </w:r>
      <w:r>
        <w:rPr>
          <w:b/>
          <w:bCs/>
          <w:noProof/>
          <w:sz w:val="28"/>
          <w:szCs w:val="28"/>
        </w:rPr>
        <mc:AlternateContent>
          <mc:Choice Requires="wps">
            <w:drawing>
              <wp:anchor distT="0" distB="0" distL="114300" distR="114300" simplePos="0" relativeHeight="251663360" behindDoc="0" locked="0" layoutInCell="1" allowOverlap="1" wp14:anchorId="78C38B25" wp14:editId="00BE161D">
                <wp:simplePos x="0" y="0"/>
                <wp:positionH relativeFrom="column">
                  <wp:posOffset>1143000</wp:posOffset>
                </wp:positionH>
                <wp:positionV relativeFrom="paragraph">
                  <wp:posOffset>1786255</wp:posOffset>
                </wp:positionV>
                <wp:extent cx="571500" cy="0"/>
                <wp:effectExtent l="9525" t="52705" r="19050" b="61595"/>
                <wp:wrapNone/>
                <wp:docPr id="3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37872" id="Line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40.65pt" to="135pt,1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">
                <v:stroke endarrow="block"/>
              </v:line>
            </w:pict>
          </mc:Fallback>
        </mc:AlternateContent>
      </w:r>
      <w:r>
        <w:rPr>
          <w:b/>
          <w:bCs/>
          <w:noProof/>
          <w:sz w:val="28"/>
          <w:szCs w:val="28"/>
        </w:rPr>
        <mc:AlternateContent>
          <mc:Choice Requires="wps">
            <w:drawing>
              <wp:anchor distT="0" distB="0" distL="114300" distR="114300" simplePos="0" relativeHeight="251662336" behindDoc="0" locked="0" layoutInCell="1" allowOverlap="1" wp14:anchorId="1762F9D4" wp14:editId="4B1702B2">
                <wp:simplePos x="0" y="0"/>
                <wp:positionH relativeFrom="column">
                  <wp:posOffset>-228600</wp:posOffset>
                </wp:positionH>
                <wp:positionV relativeFrom="paragraph">
                  <wp:posOffset>1548765</wp:posOffset>
                </wp:positionV>
                <wp:extent cx="1371600" cy="431800"/>
                <wp:effectExtent l="9525" t="5715" r="9525" b="10160"/>
                <wp:wrapNone/>
                <wp:docPr id="3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431800"/>
                        </a:xfrm>
                        <a:prstGeom prst="rect">
                          <a:avLst/>
                        </a:prstGeom>
                        <a:solidFill>
                          <a:srgbClr val="FFFFFF"/>
                        </a:solidFill>
                        <a:ln w="9525">
                          <a:solidFill>
                            <a:srgbClr val="000000"/>
                          </a:solidFill>
                          <a:miter lim="800000"/>
                          <a:headEnd/>
                          <a:tailEnd/>
                        </a:ln>
                      </wps:spPr>
                      <wps:txbx>
                        <w:txbxContent>
                          <w:p w14:paraId="3BD2AF6D" w14:textId="77777777" w:rsidR="00DF5B3A" w:rsidRPr="002B619A" w:rsidRDefault="00DF5B3A" w:rsidP="00DF5B3A">
                            <w:pPr>
                              <w:jc w:val="center"/>
                              <w:rPr>
                                <w:b/>
                              </w:rPr>
                            </w:pPr>
                            <w:r w:rsidRPr="002B619A">
                              <w:rPr>
                                <w:b/>
                              </w:rPr>
                              <w:t>SYSTEM</w:t>
                            </w:r>
                          </w:p>
                          <w:p w14:paraId="1CA0C908" w14:textId="77777777" w:rsidR="00DF5B3A" w:rsidRPr="002B619A" w:rsidRDefault="00DF5B3A" w:rsidP="00DF5B3A">
                            <w:pPr>
                              <w:jc w:val="center"/>
                              <w:rPr>
                                <w:b/>
                              </w:rPr>
                            </w:pPr>
                            <w:r w:rsidRPr="002B619A">
                              <w:rPr>
                                <w:b/>
                              </w:rPr>
                              <w:t>ADMINSTRATOR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2F9D4" id="Rectangle 3" o:spid="_x0000_s1032" style="position:absolute;left:0;text-align:left;margin-left:-18pt;margin-top:121.95pt;width:108pt;height: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">
                <v:textbox>
                  <w:txbxContent>
                    <w:p w14:paraId="3BD2AF6D" w14:textId="77777777" w:rsidR="00DF5B3A" w:rsidRPr="002B619A" w:rsidRDefault="00DF5B3A" w:rsidP="00DF5B3A">
                      <w:pPr>
                        <w:jc w:val="center"/>
                        <w:rPr>
                          <w:b/>
                        </w:rPr>
                      </w:pPr>
                      <w:r w:rsidRPr="002B619A">
                        <w:rPr>
                          <w:b/>
                        </w:rPr>
                        <w:t>SYSTEM</w:t>
                      </w:r>
                    </w:p>
                    <w:p w14:paraId="1CA0C908" w14:textId="77777777" w:rsidR="00DF5B3A" w:rsidRPr="002B619A" w:rsidRDefault="00DF5B3A" w:rsidP="00DF5B3A">
                      <w:pPr>
                        <w:jc w:val="center"/>
                        <w:rPr>
                          <w:b/>
                        </w:rPr>
                      </w:pPr>
                      <w:r w:rsidRPr="002B619A">
                        <w:rPr>
                          <w:b/>
                        </w:rPr>
                        <w:t>ADMINSTRATOR</w:t>
                      </w:r>
                    </w:p>
                  </w:txbxContent>
                </v:textbox>
              </v:rect>
            </w:pict>
          </mc:Fallback>
        </mc:AlternateContent>
      </w:r>
      <w:r>
        <w:rPr>
          <w:b/>
          <w:bCs/>
          <w:noProof/>
          <w:sz w:val="28"/>
          <w:szCs w:val="28"/>
        </w:rPr>
        <mc:AlternateContent>
          <mc:Choice Requires="wps">
            <w:drawing>
              <wp:anchor distT="0" distB="0" distL="114300" distR="114300" simplePos="0" relativeHeight="251661312" behindDoc="0" locked="0" layoutInCell="1" allowOverlap="1" wp14:anchorId="4CCF5359" wp14:editId="48BD560C">
                <wp:simplePos x="0" y="0"/>
                <wp:positionH relativeFrom="column">
                  <wp:posOffset>5179060</wp:posOffset>
                </wp:positionH>
                <wp:positionV relativeFrom="paragraph">
                  <wp:posOffset>1367155</wp:posOffset>
                </wp:positionV>
                <wp:extent cx="1143000" cy="1143000"/>
                <wp:effectExtent l="6985" t="5080" r="12065" b="13970"/>
                <wp:wrapNone/>
                <wp:docPr id="34"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143000"/>
                        </a:xfrm>
                        <a:prstGeom prst="ellipse">
                          <a:avLst/>
                        </a:prstGeom>
                        <a:solidFill>
                          <a:srgbClr val="FFFFFF"/>
                        </a:solidFill>
                        <a:ln w="9525">
                          <a:solidFill>
                            <a:srgbClr val="000000"/>
                          </a:solidFill>
                          <a:round/>
                          <a:headEnd/>
                          <a:tailEnd/>
                        </a:ln>
                      </wps:spPr>
                      <wps:txbx>
                        <w:txbxContent>
                          <w:p w14:paraId="295E4D31" w14:textId="77777777" w:rsidR="00DF5B3A" w:rsidRDefault="00DF5B3A" w:rsidP="00DF5B3A">
                            <w:pPr>
                              <w:jc w:val="center"/>
                              <w:rPr>
                                <w:b/>
                                <w:sz w:val="20"/>
                              </w:rPr>
                            </w:pPr>
                          </w:p>
                          <w:p w14:paraId="21C419A2" w14:textId="77777777" w:rsidR="00DF5B3A" w:rsidRPr="00E77041" w:rsidRDefault="00DF5B3A" w:rsidP="00DF5B3A">
                            <w:pPr>
                              <w:jc w:val="center"/>
                              <w:rPr>
                                <w:b/>
                                <w:sz w:val="20"/>
                              </w:rPr>
                            </w:pPr>
                            <w:r w:rsidRPr="00E77041">
                              <w:rPr>
                                <w:b/>
                                <w:sz w:val="20"/>
                              </w:rPr>
                              <w:t>Airline Reservation</w:t>
                            </w:r>
                          </w:p>
                          <w:p w14:paraId="7B18249B" w14:textId="77777777" w:rsidR="00DF5B3A" w:rsidRPr="00E77041" w:rsidRDefault="00DF5B3A" w:rsidP="00DF5B3A">
                            <w:pPr>
                              <w:jc w:val="center"/>
                              <w:rPr>
                                <w:b/>
                                <w:sz w:val="20"/>
                              </w:rPr>
                            </w:pPr>
                            <w:r w:rsidRPr="00E77041">
                              <w:rPr>
                                <w:b/>
                                <w:sz w:val="20"/>
                              </w:rPr>
                              <w:t xml:space="preserve">System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CF5359" id="Oval 2" o:spid="_x0000_s1033" style="position:absolute;left:0;text-align:left;margin-left:407.8pt;margin-top:107.65pt;width:90pt;height:9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">
                <v:textbox>
                  <w:txbxContent>
                    <w:p w14:paraId="295E4D31" w14:textId="77777777" w:rsidR="00DF5B3A" w:rsidRDefault="00DF5B3A" w:rsidP="00DF5B3A">
                      <w:pPr>
                        <w:jc w:val="center"/>
                        <w:rPr>
                          <w:b/>
                          <w:sz w:val="20"/>
                        </w:rPr>
                      </w:pPr>
                    </w:p>
                    <w:p w14:paraId="21C419A2" w14:textId="77777777" w:rsidR="00DF5B3A" w:rsidRPr="00E77041" w:rsidRDefault="00DF5B3A" w:rsidP="00DF5B3A">
                      <w:pPr>
                        <w:jc w:val="center"/>
                        <w:rPr>
                          <w:b/>
                          <w:sz w:val="20"/>
                        </w:rPr>
                      </w:pPr>
                      <w:r w:rsidRPr="00E77041">
                        <w:rPr>
                          <w:b/>
                          <w:sz w:val="20"/>
                        </w:rPr>
                        <w:t>Airline Reservation</w:t>
                      </w:r>
                    </w:p>
                    <w:p w14:paraId="7B18249B" w14:textId="77777777" w:rsidR="00DF5B3A" w:rsidRPr="00E77041" w:rsidRDefault="00DF5B3A" w:rsidP="00DF5B3A">
                      <w:pPr>
                        <w:jc w:val="center"/>
                        <w:rPr>
                          <w:b/>
                          <w:sz w:val="20"/>
                        </w:rPr>
                      </w:pPr>
                      <w:r w:rsidRPr="00E77041">
                        <w:rPr>
                          <w:b/>
                          <w:sz w:val="20"/>
                        </w:rPr>
                        <w:t xml:space="preserve">System </w:t>
                      </w:r>
                    </w:p>
                  </w:txbxContent>
                </v:textbox>
              </v:oval>
            </w:pict>
          </mc:Fallback>
        </mc:AlternateContent>
      </w:r>
      <w:r>
        <w:rPr>
          <w:b/>
          <w:bCs/>
          <w:noProof/>
          <w:sz w:val="28"/>
          <w:szCs w:val="28"/>
        </w:rPr>
        <mc:AlternateContent>
          <mc:Choice Requires="wps">
            <w:drawing>
              <wp:anchor distT="0" distB="0" distL="114300" distR="114300" simplePos="0" relativeHeight="251674624" behindDoc="1" locked="0" layoutInCell="1" allowOverlap="1" wp14:anchorId="229AE699" wp14:editId="2B8D4610">
                <wp:simplePos x="0" y="0"/>
                <wp:positionH relativeFrom="column">
                  <wp:posOffset>4033520</wp:posOffset>
                </wp:positionH>
                <wp:positionV relativeFrom="paragraph">
                  <wp:posOffset>2536825</wp:posOffset>
                </wp:positionV>
                <wp:extent cx="685800" cy="342900"/>
                <wp:effectExtent l="4445" t="3175" r="0" b="0"/>
                <wp:wrapNone/>
                <wp:docPr id="3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D312ED" w14:textId="77777777" w:rsidR="00DF5B3A" w:rsidRDefault="00DF5B3A" w:rsidP="00DF5B3A">
                            <w:pPr>
                              <w:jc w:val="center"/>
                              <w:rPr>
                                <w:sz w:val="18"/>
                              </w:rPr>
                            </w:pPr>
                            <w:r>
                              <w:rPr>
                                <w:sz w:val="18"/>
                              </w:rPr>
                              <w:t>Verification</w:t>
                            </w:r>
                          </w:p>
                          <w:p w14:paraId="4489E191" w14:textId="77777777" w:rsidR="00DF5B3A" w:rsidRPr="00320700" w:rsidRDefault="00DF5B3A" w:rsidP="00DF5B3A">
                            <w:pPr>
                              <w:jc w:val="center"/>
                              <w:rPr>
                                <w:sz w:val="18"/>
                              </w:rPr>
                            </w:pPr>
                            <w:r>
                              <w:rPr>
                                <w:sz w:val="18"/>
                              </w:rPr>
                              <w:t>Fail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9AE699" id="Text Box 15" o:spid="_x0000_s1034" type="#_x0000_t202" style="position:absolute;left:0;text-align:left;margin-left:317.6pt;margin-top:199.75pt;width:54pt;height:27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" stroked="f">
                <v:textbox inset="0,0,0,0">
                  <w:txbxContent>
                    <w:p w14:paraId="28D312ED" w14:textId="77777777" w:rsidR="00DF5B3A" w:rsidRDefault="00DF5B3A" w:rsidP="00DF5B3A">
                      <w:pPr>
                        <w:jc w:val="center"/>
                        <w:rPr>
                          <w:sz w:val="18"/>
                        </w:rPr>
                      </w:pPr>
                      <w:r>
                        <w:rPr>
                          <w:sz w:val="18"/>
                        </w:rPr>
                        <w:t>Verification</w:t>
                      </w:r>
                    </w:p>
                    <w:p w14:paraId="4489E191" w14:textId="77777777" w:rsidR="00DF5B3A" w:rsidRPr="00320700" w:rsidRDefault="00DF5B3A" w:rsidP="00DF5B3A">
                      <w:pPr>
                        <w:jc w:val="center"/>
                        <w:rPr>
                          <w:sz w:val="18"/>
                        </w:rPr>
                      </w:pPr>
                      <w:r>
                        <w:rPr>
                          <w:sz w:val="18"/>
                        </w:rPr>
                        <w:t>Fail</w:t>
                      </w:r>
                    </w:p>
                  </w:txbxContent>
                </v:textbox>
              </v:shape>
            </w:pict>
          </mc:Fallback>
        </mc:AlternateContent>
      </w:r>
      <w:r>
        <w:rPr>
          <w:b/>
          <w:bCs/>
          <w:noProof/>
          <w:sz w:val="28"/>
          <w:szCs w:val="28"/>
        </w:rPr>
        <mc:AlternateContent>
          <mc:Choice Requires="wps">
            <w:drawing>
              <wp:anchor distT="0" distB="0" distL="114300" distR="114300" simplePos="0" relativeHeight="251673600" behindDoc="1" locked="0" layoutInCell="1" allowOverlap="1" wp14:anchorId="65C59C6B" wp14:editId="690E8F15">
                <wp:simplePos x="0" y="0"/>
                <wp:positionH relativeFrom="column">
                  <wp:posOffset>4572000</wp:posOffset>
                </wp:positionH>
                <wp:positionV relativeFrom="paragraph">
                  <wp:posOffset>1466215</wp:posOffset>
                </wp:positionV>
                <wp:extent cx="685800" cy="342900"/>
                <wp:effectExtent l="0" t="0" r="0" b="635"/>
                <wp:wrapNone/>
                <wp:docPr id="3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06AF9C" w14:textId="77777777" w:rsidR="00DF5B3A" w:rsidRDefault="00DF5B3A" w:rsidP="00DF5B3A">
                            <w:pPr>
                              <w:jc w:val="center"/>
                              <w:rPr>
                                <w:sz w:val="18"/>
                              </w:rPr>
                            </w:pPr>
                            <w:r>
                              <w:rPr>
                                <w:sz w:val="18"/>
                              </w:rPr>
                              <w:t>Verification</w:t>
                            </w:r>
                          </w:p>
                          <w:p w14:paraId="3C8BA20E" w14:textId="77777777" w:rsidR="00DF5B3A" w:rsidRPr="00320700" w:rsidRDefault="00DF5B3A" w:rsidP="00DF5B3A">
                            <w:pPr>
                              <w:jc w:val="center"/>
                              <w:rPr>
                                <w:sz w:val="18"/>
                              </w:rPr>
                            </w:pPr>
                            <w:r>
                              <w:rPr>
                                <w:sz w:val="18"/>
                              </w:rPr>
                              <w:t>Success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59C6B" id="Text Box 14" o:spid="_x0000_s1035" type="#_x0000_t202" style="position:absolute;left:0;text-align:left;margin-left:5in;margin-top:115.45pt;width:54pt;height:27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" stroked="f">
                <v:textbox inset="0,0,0,0">
                  <w:txbxContent>
                    <w:p w14:paraId="1506AF9C" w14:textId="77777777" w:rsidR="00DF5B3A" w:rsidRDefault="00DF5B3A" w:rsidP="00DF5B3A">
                      <w:pPr>
                        <w:jc w:val="center"/>
                        <w:rPr>
                          <w:sz w:val="18"/>
                        </w:rPr>
                      </w:pPr>
                      <w:r>
                        <w:rPr>
                          <w:sz w:val="18"/>
                        </w:rPr>
                        <w:t>Verification</w:t>
                      </w:r>
                    </w:p>
                    <w:p w14:paraId="3C8BA20E" w14:textId="77777777" w:rsidR="00DF5B3A" w:rsidRPr="00320700" w:rsidRDefault="00DF5B3A" w:rsidP="00DF5B3A">
                      <w:pPr>
                        <w:jc w:val="center"/>
                        <w:rPr>
                          <w:sz w:val="18"/>
                        </w:rPr>
                      </w:pPr>
                      <w:r>
                        <w:rPr>
                          <w:sz w:val="18"/>
                        </w:rPr>
                        <w:t>Success</w:t>
                      </w:r>
                    </w:p>
                  </w:txbxContent>
                </v:textbox>
              </v:shape>
            </w:pict>
          </mc:Fallback>
        </mc:AlternateContent>
      </w:r>
      <w:r w:rsidRPr="00B2664C">
        <w:rPr>
          <w:b/>
          <w:bCs/>
          <w:sz w:val="28"/>
          <w:szCs w:val="28"/>
        </w:rPr>
        <w:br w:type="page"/>
      </w:r>
    </w:p>
    <w:p w14:paraId="4F2C50F1" w14:textId="77777777" w:rsidR="00DF5B3A" w:rsidRPr="00B2664C" w:rsidRDefault="00DF5B3A" w:rsidP="00DF5B3A">
      <w:pPr>
        <w:jc w:val="center"/>
        <w:rPr>
          <w:b/>
          <w:bCs/>
          <w:sz w:val="28"/>
          <w:szCs w:val="28"/>
        </w:rPr>
      </w:pPr>
    </w:p>
    <w:p w14:paraId="722A1207" w14:textId="77777777" w:rsidR="00DF5B3A" w:rsidRPr="00B2664C" w:rsidRDefault="00DF5B3A" w:rsidP="00DF5B3A">
      <w:pPr>
        <w:jc w:val="center"/>
        <w:rPr>
          <w:b/>
          <w:bCs/>
          <w:sz w:val="28"/>
          <w:szCs w:val="28"/>
        </w:rPr>
      </w:pPr>
    </w:p>
    <w:p w14:paraId="530286A3" w14:textId="77777777" w:rsidR="00DF5B3A" w:rsidRPr="00B2664C" w:rsidRDefault="00DF5B3A" w:rsidP="00DF5B3A">
      <w:pPr>
        <w:jc w:val="center"/>
        <w:rPr>
          <w:b/>
          <w:bCs/>
          <w:sz w:val="28"/>
          <w:szCs w:val="28"/>
          <w:u w:val="single"/>
        </w:rPr>
      </w:pPr>
      <w:r w:rsidRPr="00B2664C">
        <w:rPr>
          <w:b/>
          <w:bCs/>
          <w:sz w:val="28"/>
          <w:szCs w:val="28"/>
          <w:u w:val="single"/>
        </w:rPr>
        <w:t>Second Level of Data Flow Diagram for</w:t>
      </w:r>
    </w:p>
    <w:p w14:paraId="22F3EADE" w14:textId="77777777" w:rsidR="00DF5B3A" w:rsidRPr="00B2664C" w:rsidRDefault="00DF5B3A" w:rsidP="00DF5B3A">
      <w:pPr>
        <w:jc w:val="center"/>
        <w:rPr>
          <w:b/>
          <w:bCs/>
          <w:sz w:val="28"/>
          <w:szCs w:val="28"/>
        </w:rPr>
      </w:pPr>
      <w:r w:rsidRPr="00B2664C">
        <w:rPr>
          <w:b/>
          <w:bCs/>
          <w:sz w:val="28"/>
          <w:szCs w:val="28"/>
          <w:u w:val="single"/>
        </w:rPr>
        <w:t>General Inquiry System</w:t>
      </w:r>
    </w:p>
    <w:p w14:paraId="0285FD5A" w14:textId="77777777" w:rsidR="00DF5B3A" w:rsidRPr="00B2664C" w:rsidRDefault="00DF5B3A" w:rsidP="00DF5B3A">
      <w:pPr>
        <w:jc w:val="center"/>
        <w:rPr>
          <w:b/>
          <w:bCs/>
          <w:sz w:val="28"/>
          <w:szCs w:val="28"/>
        </w:rPr>
      </w:pPr>
    </w:p>
    <w:p w14:paraId="695509BC" w14:textId="77777777" w:rsidR="00DF5B3A" w:rsidRPr="00B2664C" w:rsidRDefault="00DF5B3A" w:rsidP="00DF5B3A">
      <w:pPr>
        <w:jc w:val="center"/>
        <w:rPr>
          <w:b/>
          <w:bCs/>
          <w:sz w:val="28"/>
          <w:szCs w:val="28"/>
        </w:rPr>
      </w:pPr>
    </w:p>
    <w:p w14:paraId="7E63594C" w14:textId="77777777" w:rsidR="00DF5B3A" w:rsidRPr="00B2664C" w:rsidRDefault="00DF5B3A" w:rsidP="00DF5B3A">
      <w:pPr>
        <w:jc w:val="center"/>
        <w:rPr>
          <w:b/>
          <w:bCs/>
          <w:sz w:val="28"/>
          <w:szCs w:val="28"/>
        </w:rPr>
      </w:pPr>
    </w:p>
    <w:p w14:paraId="4465ADF2" w14:textId="77777777" w:rsidR="00DF5B3A" w:rsidRPr="00B2664C" w:rsidRDefault="00DF5B3A" w:rsidP="00DF5B3A">
      <w:pPr>
        <w:jc w:val="center"/>
        <w:rPr>
          <w:b/>
          <w:bCs/>
          <w:sz w:val="28"/>
          <w:szCs w:val="28"/>
        </w:rPr>
      </w:pPr>
    </w:p>
    <w:p w14:paraId="0BCF0824" w14:textId="77777777" w:rsidR="00DF5B3A" w:rsidRPr="00B2664C" w:rsidRDefault="00DF5B3A" w:rsidP="00DF5B3A">
      <w:pPr>
        <w:jc w:val="center"/>
        <w:rPr>
          <w:b/>
          <w:bCs/>
          <w:sz w:val="28"/>
          <w:szCs w:val="28"/>
        </w:rPr>
      </w:pPr>
    </w:p>
    <w:p w14:paraId="2077FDC9" w14:textId="77777777" w:rsidR="00DF5B3A" w:rsidRPr="00B2664C" w:rsidRDefault="00DF5B3A" w:rsidP="00DF5B3A">
      <w:pPr>
        <w:jc w:val="center"/>
        <w:rPr>
          <w:b/>
          <w:bCs/>
          <w:sz w:val="28"/>
          <w:szCs w:val="28"/>
        </w:rPr>
      </w:pPr>
    </w:p>
    <w:p w14:paraId="364FBE0B" w14:textId="77777777" w:rsidR="00DF5B3A" w:rsidRPr="00B2664C" w:rsidRDefault="00DF5B3A" w:rsidP="00DF5B3A">
      <w:pPr>
        <w:jc w:val="center"/>
        <w:rPr>
          <w:b/>
          <w:bCs/>
          <w:sz w:val="28"/>
          <w:szCs w:val="28"/>
        </w:rPr>
      </w:pPr>
    </w:p>
    <w:p w14:paraId="2C3A846A" w14:textId="77777777" w:rsidR="00DF5B3A" w:rsidRPr="00B2664C" w:rsidRDefault="00DF5B3A" w:rsidP="00DF5B3A">
      <w:pPr>
        <w:jc w:val="center"/>
        <w:rPr>
          <w:b/>
          <w:bCs/>
          <w:sz w:val="28"/>
          <w:szCs w:val="28"/>
        </w:rPr>
      </w:pPr>
      <w:r>
        <w:rPr>
          <w:b/>
          <w:bCs/>
          <w:noProof/>
          <w:sz w:val="28"/>
          <w:szCs w:val="28"/>
        </w:rPr>
        <w:drawing>
          <wp:inline distT="0" distB="0" distL="0" distR="0" wp14:anchorId="6E940D24" wp14:editId="40C9093A">
            <wp:extent cx="5486400" cy="4410075"/>
            <wp:effectExtent l="0" t="0" r="0" b="9525"/>
            <wp:docPr id="31" name="Picture 5" descr="C:\Users\Hari\AppData\Local\Microsoft\Windows\INetCache\Content.Word\AirLineDFD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ri\AppData\Local\Microsoft\Windows\INetCache\Content.Word\AirLineDFDAdmi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410075"/>
                    </a:xfrm>
                    <a:prstGeom prst="rect">
                      <a:avLst/>
                    </a:prstGeom>
                    <a:noFill/>
                    <a:ln>
                      <a:noFill/>
                    </a:ln>
                  </pic:spPr>
                </pic:pic>
              </a:graphicData>
            </a:graphic>
          </wp:inline>
        </w:drawing>
      </w:r>
    </w:p>
    <w:p w14:paraId="5BF696DF" w14:textId="77777777" w:rsidR="00DF5B3A" w:rsidRPr="00B2664C" w:rsidRDefault="00DF5B3A" w:rsidP="00DF5B3A">
      <w:pPr>
        <w:adjustRightInd w:val="0"/>
        <w:jc w:val="center"/>
        <w:rPr>
          <w:b/>
          <w:bCs/>
          <w:sz w:val="28"/>
          <w:szCs w:val="28"/>
          <w:u w:val="single"/>
        </w:rPr>
      </w:pPr>
      <w:r w:rsidRPr="00B2664C">
        <w:rPr>
          <w:b/>
          <w:bCs/>
          <w:sz w:val="28"/>
          <w:szCs w:val="28"/>
        </w:rPr>
        <w:br w:type="page"/>
      </w:r>
      <w:r w:rsidRPr="00B2664C">
        <w:rPr>
          <w:b/>
          <w:bCs/>
          <w:sz w:val="28"/>
          <w:szCs w:val="28"/>
          <w:u w:val="single"/>
        </w:rPr>
        <w:lastRenderedPageBreak/>
        <w:t xml:space="preserve">Third Level DATA FLOW DIAGRAM </w:t>
      </w:r>
    </w:p>
    <w:p w14:paraId="1E06C3FA" w14:textId="77777777" w:rsidR="00DF5B3A" w:rsidRPr="00B2664C" w:rsidRDefault="00DF5B3A" w:rsidP="00DF5B3A">
      <w:pPr>
        <w:adjustRightInd w:val="0"/>
        <w:jc w:val="center"/>
        <w:rPr>
          <w:b/>
          <w:bCs/>
          <w:sz w:val="28"/>
          <w:szCs w:val="28"/>
        </w:rPr>
      </w:pPr>
      <w:r w:rsidRPr="00B2664C">
        <w:rPr>
          <w:b/>
          <w:bCs/>
          <w:sz w:val="28"/>
          <w:szCs w:val="28"/>
          <w:u w:val="single"/>
        </w:rPr>
        <w:t>OF BOOKING SECTION</w:t>
      </w:r>
    </w:p>
    <w:p w14:paraId="049914EE" w14:textId="77777777" w:rsidR="00DF5B3A" w:rsidRPr="00B2664C" w:rsidRDefault="00DF5B3A" w:rsidP="00DF5B3A">
      <w:pPr>
        <w:jc w:val="center"/>
        <w:rPr>
          <w:b/>
          <w:bCs/>
          <w:sz w:val="28"/>
          <w:szCs w:val="28"/>
        </w:rPr>
      </w:pPr>
    </w:p>
    <w:p w14:paraId="7FC4B065" w14:textId="77777777" w:rsidR="00DF5B3A" w:rsidRPr="00B2664C" w:rsidRDefault="00DF5B3A" w:rsidP="00DF5B3A">
      <w:pPr>
        <w:jc w:val="center"/>
        <w:rPr>
          <w:b/>
          <w:bCs/>
          <w:sz w:val="28"/>
          <w:szCs w:val="28"/>
        </w:rPr>
      </w:pPr>
    </w:p>
    <w:p w14:paraId="37B00CE6" w14:textId="77777777" w:rsidR="00DF5B3A" w:rsidRPr="00B2664C" w:rsidRDefault="00DF5B3A" w:rsidP="00DF5B3A">
      <w:pPr>
        <w:jc w:val="center"/>
        <w:rPr>
          <w:b/>
          <w:bCs/>
          <w:sz w:val="28"/>
          <w:szCs w:val="28"/>
        </w:rPr>
      </w:pPr>
      <w:r>
        <w:rPr>
          <w:noProof/>
          <w:sz w:val="36"/>
          <w:szCs w:val="36"/>
        </w:rPr>
        <w:drawing>
          <wp:inline distT="0" distB="0" distL="0" distR="0" wp14:anchorId="7B73C651" wp14:editId="238BFFDF">
            <wp:extent cx="2971800" cy="4686300"/>
            <wp:effectExtent l="0" t="0" r="0" b="0"/>
            <wp:docPr id="4" name="Picture 4" descr="C:\Users\Hari\AppData\Local\Microsoft\Windows\INetCache\Content.Word\AitLine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ari\AppData\Local\Microsoft\Windows\INetCache\Content.Word\AitLineDFD.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1800" cy="4686300"/>
                    </a:xfrm>
                    <a:prstGeom prst="rect">
                      <a:avLst/>
                    </a:prstGeom>
                    <a:noFill/>
                    <a:ln>
                      <a:noFill/>
                    </a:ln>
                  </pic:spPr>
                </pic:pic>
              </a:graphicData>
            </a:graphic>
          </wp:inline>
        </w:drawing>
      </w:r>
    </w:p>
    <w:p w14:paraId="77EBB748" w14:textId="77777777" w:rsidR="00DF5B3A" w:rsidRPr="00B2664C" w:rsidRDefault="00DF5B3A" w:rsidP="00DF5B3A">
      <w:pPr>
        <w:jc w:val="center"/>
        <w:rPr>
          <w:b/>
          <w:bCs/>
          <w:sz w:val="28"/>
          <w:szCs w:val="28"/>
        </w:rPr>
      </w:pPr>
    </w:p>
    <w:p w14:paraId="28E33C4B" w14:textId="77777777" w:rsidR="00DF5B3A" w:rsidRPr="00B2664C" w:rsidRDefault="00DF5B3A" w:rsidP="00DF5B3A">
      <w:pPr>
        <w:jc w:val="center"/>
        <w:rPr>
          <w:b/>
          <w:bCs/>
          <w:sz w:val="28"/>
          <w:szCs w:val="28"/>
        </w:rPr>
      </w:pPr>
    </w:p>
    <w:p w14:paraId="6FCD9C07" w14:textId="77777777" w:rsidR="002216E4" w:rsidRPr="00EB76CF" w:rsidRDefault="002216E4" w:rsidP="002216E4">
      <w:pPr>
        <w:sectPr w:rsidR="002216E4" w:rsidRPr="00EB76CF" w:rsidSect="002216E4">
          <w:pgSz w:w="11910" w:h="17340"/>
          <w:pgMar w:top="1360" w:right="1560" w:bottom="1200" w:left="1580" w:header="0" w:footer="1014" w:gutter="0"/>
          <w:cols w:space="720"/>
        </w:sectPr>
      </w:pPr>
    </w:p>
    <w:p w14:paraId="3DE7A005" w14:textId="77777777" w:rsidR="002216E4" w:rsidRPr="00EB76CF" w:rsidRDefault="002216E4" w:rsidP="002216E4">
      <w:pPr>
        <w:pStyle w:val="BodyText"/>
        <w:rPr>
          <w:sz w:val="20"/>
        </w:rPr>
      </w:pPr>
    </w:p>
    <w:p w14:paraId="79F2B3CF" w14:textId="77777777" w:rsidR="002216E4" w:rsidRPr="003E076D" w:rsidRDefault="002216E4" w:rsidP="002216E4">
      <w:pPr>
        <w:jc w:val="both"/>
        <w:rPr>
          <w:sz w:val="24"/>
          <w:szCs w:val="24"/>
        </w:rPr>
      </w:pPr>
      <w:bookmarkStart w:id="1" w:name="_Hlk165532488"/>
      <w:bookmarkStart w:id="2" w:name="_Hlk165451353"/>
      <w:r w:rsidRPr="003E076D">
        <w:rPr>
          <w:sz w:val="24"/>
          <w:szCs w:val="24"/>
        </w:rPr>
        <w:t>Overall, Data Flow Diagrams provide a visual representation of how data moves through a system, helping stakeholders, designers, and developers to understand, analyze, and communicate the structure and behavior of information systems effectively. DFDs are valuable tools for requirements analysis, system design, and documentation in software engineering and systems analysis.</w:t>
      </w:r>
    </w:p>
    <w:p w14:paraId="6EE8FDCA" w14:textId="77777777" w:rsidR="002216E4" w:rsidRPr="003E076D" w:rsidRDefault="002216E4" w:rsidP="002216E4">
      <w:pPr>
        <w:jc w:val="both"/>
        <w:rPr>
          <w:b/>
          <w:bCs/>
          <w:sz w:val="32"/>
          <w:szCs w:val="32"/>
        </w:rPr>
      </w:pPr>
      <w:r w:rsidRPr="003E076D">
        <w:rPr>
          <w:b/>
          <w:bCs/>
          <w:sz w:val="32"/>
          <w:szCs w:val="32"/>
        </w:rPr>
        <w:t>Development</w:t>
      </w:r>
    </w:p>
    <w:p w14:paraId="7B5D164E" w14:textId="77777777" w:rsidR="002216E4" w:rsidRPr="003E076D" w:rsidRDefault="002216E4" w:rsidP="002216E4">
      <w:pPr>
        <w:jc w:val="both"/>
        <w:rPr>
          <w:sz w:val="24"/>
          <w:szCs w:val="24"/>
        </w:rPr>
      </w:pPr>
      <w:r w:rsidRPr="003E076D">
        <w:rPr>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p>
    <w:p w14:paraId="3D2DAC24" w14:textId="77777777" w:rsidR="002216E4" w:rsidRPr="003E076D" w:rsidRDefault="002216E4" w:rsidP="002216E4">
      <w:pPr>
        <w:pStyle w:val="ListParagraph"/>
        <w:widowControl/>
        <w:numPr>
          <w:ilvl w:val="0"/>
          <w:numId w:val="34"/>
        </w:numPr>
        <w:autoSpaceDE/>
        <w:autoSpaceDN/>
        <w:spacing w:after="160" w:line="259" w:lineRule="auto"/>
        <w:jc w:val="both"/>
        <w:rPr>
          <w:sz w:val="24"/>
          <w:szCs w:val="24"/>
        </w:rPr>
      </w:pPr>
      <w:r w:rsidRPr="003E076D">
        <w:rPr>
          <w:sz w:val="24"/>
          <w:szCs w:val="24"/>
        </w:rPr>
        <w:t>Utilize Object-Relational Mapping (ORM) frameworks like Hibernate to simplify database interactions.</w:t>
      </w:r>
    </w:p>
    <w:p w14:paraId="1C31BA05" w14:textId="77777777" w:rsidR="002216E4" w:rsidRPr="003E076D" w:rsidRDefault="002216E4" w:rsidP="002216E4">
      <w:pPr>
        <w:pStyle w:val="ListParagraph"/>
        <w:widowControl/>
        <w:numPr>
          <w:ilvl w:val="0"/>
          <w:numId w:val="34"/>
        </w:numPr>
        <w:autoSpaceDE/>
        <w:autoSpaceDN/>
        <w:spacing w:after="160" w:line="259" w:lineRule="auto"/>
        <w:jc w:val="both"/>
        <w:rPr>
          <w:sz w:val="24"/>
          <w:szCs w:val="24"/>
        </w:rPr>
      </w:pPr>
      <w:r w:rsidRPr="003E076D">
        <w:rPr>
          <w:sz w:val="24"/>
          <w:szCs w:val="24"/>
        </w:rPr>
        <w:t>Design the View layer using HTML, CSS, and frontend frameworks such as Bootstrap or Materialize for responsive and visually appealing user interfaces.</w:t>
      </w:r>
    </w:p>
    <w:p w14:paraId="3ABA1C98" w14:textId="77777777" w:rsidR="002216E4" w:rsidRPr="003E076D" w:rsidRDefault="002216E4" w:rsidP="002216E4">
      <w:pPr>
        <w:pStyle w:val="ListParagraph"/>
        <w:widowControl/>
        <w:numPr>
          <w:ilvl w:val="0"/>
          <w:numId w:val="34"/>
        </w:numPr>
        <w:autoSpaceDE/>
        <w:autoSpaceDN/>
        <w:spacing w:after="160" w:line="259" w:lineRule="auto"/>
        <w:jc w:val="both"/>
        <w:rPr>
          <w:sz w:val="24"/>
          <w:szCs w:val="24"/>
        </w:rPr>
      </w:pPr>
      <w:r w:rsidRPr="003E076D">
        <w:rPr>
          <w:sz w:val="24"/>
          <w:szCs w:val="24"/>
        </w:rPr>
        <w:t>Develop controller classes to handle HTTP requests, route them to appropriate actions, and interact with the Model layer.</w:t>
      </w:r>
    </w:p>
    <w:p w14:paraId="10E7D7B3" w14:textId="77777777" w:rsidR="002216E4" w:rsidRPr="003E076D" w:rsidRDefault="002216E4" w:rsidP="002216E4">
      <w:pPr>
        <w:pStyle w:val="ListParagraph"/>
        <w:widowControl/>
        <w:numPr>
          <w:ilvl w:val="0"/>
          <w:numId w:val="34"/>
        </w:numPr>
        <w:autoSpaceDE/>
        <w:autoSpaceDN/>
        <w:spacing w:after="160" w:line="259" w:lineRule="auto"/>
        <w:jc w:val="both"/>
        <w:rPr>
          <w:sz w:val="24"/>
          <w:szCs w:val="24"/>
        </w:rPr>
      </w:pPr>
      <w:r w:rsidRPr="003E076D">
        <w:rPr>
          <w:sz w:val="24"/>
          <w:szCs w:val="24"/>
        </w:rPr>
        <w:t>Use version control systems like Git for collaborative development and code management.</w:t>
      </w:r>
    </w:p>
    <w:p w14:paraId="294AB7C2" w14:textId="77777777" w:rsidR="002216E4" w:rsidRPr="003E076D" w:rsidRDefault="002216E4" w:rsidP="002216E4">
      <w:pPr>
        <w:pStyle w:val="ListParagraph"/>
        <w:widowControl/>
        <w:numPr>
          <w:ilvl w:val="0"/>
          <w:numId w:val="34"/>
        </w:numPr>
        <w:autoSpaceDE/>
        <w:autoSpaceDN/>
        <w:spacing w:after="160" w:line="259" w:lineRule="auto"/>
        <w:jc w:val="both"/>
        <w:rPr>
          <w:sz w:val="24"/>
          <w:szCs w:val="24"/>
        </w:rPr>
      </w:pPr>
      <w:r w:rsidRPr="003E076D">
        <w:rPr>
          <w:sz w:val="24"/>
          <w:szCs w:val="24"/>
        </w:rPr>
        <w:t>Follow coding standards, conventions, and best practices to ensure consistency and maintainability.</w:t>
      </w:r>
    </w:p>
    <w:p w14:paraId="32785D20" w14:textId="77777777" w:rsidR="002216E4" w:rsidRPr="003E076D" w:rsidRDefault="002216E4" w:rsidP="002216E4">
      <w:pPr>
        <w:pStyle w:val="ListParagraph"/>
        <w:widowControl/>
        <w:numPr>
          <w:ilvl w:val="0"/>
          <w:numId w:val="34"/>
        </w:numPr>
        <w:autoSpaceDE/>
        <w:autoSpaceDN/>
        <w:spacing w:after="160" w:line="259" w:lineRule="auto"/>
        <w:jc w:val="both"/>
        <w:rPr>
          <w:sz w:val="24"/>
          <w:szCs w:val="24"/>
        </w:rPr>
      </w:pPr>
      <w:r w:rsidRPr="003E076D">
        <w:rPr>
          <w:sz w:val="24"/>
          <w:szCs w:val="24"/>
        </w:rPr>
        <w:t>Implement the Model layer to represent the application's data model and business logic.</w:t>
      </w:r>
    </w:p>
    <w:p w14:paraId="4E9971AF" w14:textId="77777777" w:rsidR="002216E4" w:rsidRPr="003E076D" w:rsidRDefault="002216E4" w:rsidP="002216E4">
      <w:pPr>
        <w:jc w:val="both"/>
        <w:rPr>
          <w:b/>
          <w:bCs/>
          <w:sz w:val="24"/>
          <w:szCs w:val="24"/>
        </w:rPr>
      </w:pPr>
      <w:r w:rsidRPr="003E076D">
        <w:rPr>
          <w:b/>
          <w:bCs/>
          <w:sz w:val="24"/>
          <w:szCs w:val="24"/>
        </w:rPr>
        <w:t>Select Development Methodology:</w:t>
      </w:r>
    </w:p>
    <w:p w14:paraId="6FAB3757" w14:textId="77777777" w:rsidR="002216E4" w:rsidRPr="003E076D" w:rsidRDefault="002216E4" w:rsidP="002216E4">
      <w:pPr>
        <w:pStyle w:val="ListParagraph"/>
        <w:widowControl/>
        <w:numPr>
          <w:ilvl w:val="0"/>
          <w:numId w:val="35"/>
        </w:numPr>
        <w:autoSpaceDE/>
        <w:autoSpaceDN/>
        <w:spacing w:after="160" w:line="259" w:lineRule="auto"/>
        <w:jc w:val="both"/>
        <w:rPr>
          <w:sz w:val="24"/>
          <w:szCs w:val="24"/>
        </w:rPr>
      </w:pPr>
      <w:r w:rsidRPr="003E076D">
        <w:rPr>
          <w:sz w:val="24"/>
          <w:szCs w:val="24"/>
        </w:rPr>
        <w:t>Choose an appropriate development methodology based on the project's requirements, team size, and organizational culture.</w:t>
      </w:r>
    </w:p>
    <w:p w14:paraId="1676EC9C" w14:textId="77777777" w:rsidR="002216E4" w:rsidRPr="003E076D" w:rsidRDefault="002216E4" w:rsidP="002216E4">
      <w:pPr>
        <w:pStyle w:val="ListParagraph"/>
        <w:widowControl/>
        <w:numPr>
          <w:ilvl w:val="0"/>
          <w:numId w:val="35"/>
        </w:numPr>
        <w:autoSpaceDE/>
        <w:autoSpaceDN/>
        <w:spacing w:after="160" w:line="259" w:lineRule="auto"/>
        <w:jc w:val="both"/>
        <w:rPr>
          <w:sz w:val="24"/>
          <w:szCs w:val="24"/>
        </w:rPr>
      </w:pPr>
      <w:r w:rsidRPr="003E076D">
        <w:rPr>
          <w:sz w:val="24"/>
          <w:szCs w:val="24"/>
        </w:rPr>
        <w:t>Common methodologies include Waterfall, Agile, Scrum, Kanban, and DevOps, each offering different approaches to managing the development process.</w:t>
      </w:r>
    </w:p>
    <w:p w14:paraId="6B5FD4A4" w14:textId="77777777" w:rsidR="002216E4" w:rsidRPr="003E076D" w:rsidRDefault="002216E4" w:rsidP="002216E4">
      <w:pPr>
        <w:jc w:val="both"/>
        <w:rPr>
          <w:b/>
          <w:bCs/>
          <w:sz w:val="24"/>
          <w:szCs w:val="24"/>
        </w:rPr>
      </w:pPr>
      <w:r w:rsidRPr="003E076D">
        <w:rPr>
          <w:b/>
          <w:bCs/>
          <w:sz w:val="24"/>
          <w:szCs w:val="24"/>
        </w:rPr>
        <w:t>Setup Development Environment:</w:t>
      </w:r>
    </w:p>
    <w:p w14:paraId="566D8BB7" w14:textId="77777777" w:rsidR="002216E4" w:rsidRPr="003E076D" w:rsidRDefault="002216E4" w:rsidP="002216E4">
      <w:pPr>
        <w:pStyle w:val="ListParagraph"/>
        <w:widowControl/>
        <w:numPr>
          <w:ilvl w:val="0"/>
          <w:numId w:val="36"/>
        </w:numPr>
        <w:autoSpaceDE/>
        <w:autoSpaceDN/>
        <w:spacing w:after="160" w:line="259" w:lineRule="auto"/>
        <w:jc w:val="both"/>
        <w:rPr>
          <w:sz w:val="24"/>
          <w:szCs w:val="24"/>
        </w:rPr>
      </w:pPr>
      <w:r w:rsidRPr="003E076D">
        <w:rPr>
          <w:sz w:val="24"/>
          <w:szCs w:val="24"/>
        </w:rPr>
        <w:t>Set up the development environment with the necessary tools, libraries, frameworks, and resources required for coding.</w:t>
      </w:r>
    </w:p>
    <w:p w14:paraId="4395DA4D" w14:textId="77777777" w:rsidR="002216E4" w:rsidRPr="003E076D" w:rsidRDefault="002216E4" w:rsidP="002216E4">
      <w:pPr>
        <w:pStyle w:val="ListParagraph"/>
        <w:widowControl/>
        <w:numPr>
          <w:ilvl w:val="0"/>
          <w:numId w:val="36"/>
        </w:numPr>
        <w:autoSpaceDE/>
        <w:autoSpaceDN/>
        <w:spacing w:after="160" w:line="259" w:lineRule="auto"/>
        <w:jc w:val="both"/>
        <w:rPr>
          <w:sz w:val="24"/>
          <w:szCs w:val="24"/>
        </w:rPr>
      </w:pPr>
      <w:r w:rsidRPr="003E076D">
        <w:rPr>
          <w:sz w:val="24"/>
          <w:szCs w:val="24"/>
        </w:rPr>
        <w:t>Install and configure development tools such as Integrated Development Environments (IDEs), version control systems (e.g., Git), build automation tools (e.g., Maven, Gradle), and testing frameworks.</w:t>
      </w:r>
    </w:p>
    <w:p w14:paraId="66E4883F" w14:textId="77777777" w:rsidR="002216E4" w:rsidRPr="003E076D" w:rsidRDefault="002216E4" w:rsidP="002216E4">
      <w:pPr>
        <w:jc w:val="both"/>
        <w:rPr>
          <w:b/>
          <w:bCs/>
          <w:sz w:val="24"/>
          <w:szCs w:val="24"/>
        </w:rPr>
      </w:pPr>
      <w:r w:rsidRPr="003E076D">
        <w:rPr>
          <w:b/>
          <w:bCs/>
          <w:sz w:val="24"/>
          <w:szCs w:val="24"/>
        </w:rPr>
        <w:t>Write Code:</w:t>
      </w:r>
    </w:p>
    <w:p w14:paraId="684BD5A4" w14:textId="77777777" w:rsidR="002216E4" w:rsidRPr="003E076D" w:rsidRDefault="002216E4" w:rsidP="002216E4">
      <w:pPr>
        <w:pStyle w:val="ListParagraph"/>
        <w:widowControl/>
        <w:numPr>
          <w:ilvl w:val="0"/>
          <w:numId w:val="37"/>
        </w:numPr>
        <w:autoSpaceDE/>
        <w:autoSpaceDN/>
        <w:spacing w:after="160" w:line="259" w:lineRule="auto"/>
        <w:jc w:val="both"/>
        <w:rPr>
          <w:sz w:val="24"/>
          <w:szCs w:val="24"/>
        </w:rPr>
      </w:pPr>
      <w:r w:rsidRPr="003E076D">
        <w:rPr>
          <w:sz w:val="24"/>
          <w:szCs w:val="24"/>
        </w:rPr>
        <w:t>Developers write code according to the specifications and design documents created during the previous phases.</w:t>
      </w:r>
    </w:p>
    <w:p w14:paraId="404FDEFA" w14:textId="77777777" w:rsidR="002216E4" w:rsidRPr="003E076D" w:rsidRDefault="002216E4" w:rsidP="002216E4">
      <w:pPr>
        <w:pStyle w:val="ListParagraph"/>
        <w:widowControl/>
        <w:numPr>
          <w:ilvl w:val="0"/>
          <w:numId w:val="37"/>
        </w:numPr>
        <w:autoSpaceDE/>
        <w:autoSpaceDN/>
        <w:spacing w:after="160" w:line="259" w:lineRule="auto"/>
        <w:jc w:val="both"/>
        <w:rPr>
          <w:sz w:val="24"/>
          <w:szCs w:val="24"/>
        </w:rPr>
      </w:pPr>
      <w:r w:rsidRPr="003E076D">
        <w:rPr>
          <w:sz w:val="24"/>
          <w:szCs w:val="24"/>
        </w:rPr>
        <w:t>Use appropriate programming languages, frameworks, and best practices to implement the desired functionality.</w:t>
      </w:r>
    </w:p>
    <w:p w14:paraId="5329F3F6" w14:textId="77777777" w:rsidR="002216E4" w:rsidRPr="003E076D" w:rsidRDefault="002216E4" w:rsidP="002216E4">
      <w:pPr>
        <w:pStyle w:val="ListParagraph"/>
        <w:widowControl/>
        <w:numPr>
          <w:ilvl w:val="0"/>
          <w:numId w:val="37"/>
        </w:numPr>
        <w:autoSpaceDE/>
        <w:autoSpaceDN/>
        <w:spacing w:after="160" w:line="259" w:lineRule="auto"/>
        <w:jc w:val="both"/>
        <w:rPr>
          <w:sz w:val="24"/>
          <w:szCs w:val="24"/>
        </w:rPr>
      </w:pPr>
      <w:r w:rsidRPr="003E076D">
        <w:rPr>
          <w:sz w:val="24"/>
          <w:szCs w:val="24"/>
        </w:rPr>
        <w:t>Follow coding standards, naming conventions, and design patterns to ensure consistency and maintainability of the codebase.</w:t>
      </w:r>
    </w:p>
    <w:p w14:paraId="0B8107BA" w14:textId="77777777" w:rsidR="002216E4" w:rsidRPr="003E076D" w:rsidRDefault="002216E4" w:rsidP="002216E4">
      <w:pPr>
        <w:jc w:val="both"/>
        <w:rPr>
          <w:b/>
          <w:bCs/>
          <w:sz w:val="24"/>
          <w:szCs w:val="24"/>
        </w:rPr>
      </w:pPr>
      <w:r w:rsidRPr="003E076D">
        <w:rPr>
          <w:b/>
          <w:bCs/>
          <w:sz w:val="24"/>
          <w:szCs w:val="24"/>
        </w:rPr>
        <w:t>Implement Business Logic:</w:t>
      </w:r>
    </w:p>
    <w:p w14:paraId="70121880" w14:textId="77777777" w:rsidR="002216E4" w:rsidRPr="003E076D" w:rsidRDefault="002216E4" w:rsidP="002216E4">
      <w:pPr>
        <w:pStyle w:val="ListParagraph"/>
        <w:widowControl/>
        <w:numPr>
          <w:ilvl w:val="0"/>
          <w:numId w:val="38"/>
        </w:numPr>
        <w:autoSpaceDE/>
        <w:autoSpaceDN/>
        <w:spacing w:after="160" w:line="259" w:lineRule="auto"/>
        <w:jc w:val="both"/>
        <w:rPr>
          <w:sz w:val="24"/>
          <w:szCs w:val="24"/>
        </w:rPr>
      </w:pPr>
      <w:r w:rsidRPr="003E076D">
        <w:rPr>
          <w:sz w:val="24"/>
          <w:szCs w:val="24"/>
        </w:rPr>
        <w:t>Implement the business logic of the application, including algorithms, calculations, workflows, and decision-making processes.</w:t>
      </w:r>
    </w:p>
    <w:p w14:paraId="0142CD9B" w14:textId="77777777" w:rsidR="002216E4" w:rsidRPr="003E076D" w:rsidRDefault="002216E4" w:rsidP="002216E4">
      <w:pPr>
        <w:pStyle w:val="ListParagraph"/>
        <w:widowControl/>
        <w:numPr>
          <w:ilvl w:val="0"/>
          <w:numId w:val="38"/>
        </w:numPr>
        <w:autoSpaceDE/>
        <w:autoSpaceDN/>
        <w:spacing w:after="160" w:line="259" w:lineRule="auto"/>
        <w:jc w:val="both"/>
        <w:rPr>
          <w:sz w:val="24"/>
          <w:szCs w:val="24"/>
        </w:rPr>
      </w:pPr>
      <w:r w:rsidRPr="003E076D">
        <w:rPr>
          <w:sz w:val="24"/>
          <w:szCs w:val="24"/>
        </w:rPr>
        <w:t>Write code to handle user interactions, process input data, and generate output responses according to the requirements.</w:t>
      </w:r>
    </w:p>
    <w:p w14:paraId="7AD66462" w14:textId="77777777" w:rsidR="002216E4" w:rsidRPr="003E076D" w:rsidRDefault="002216E4" w:rsidP="002216E4">
      <w:pPr>
        <w:jc w:val="both"/>
        <w:rPr>
          <w:b/>
          <w:bCs/>
          <w:sz w:val="24"/>
          <w:szCs w:val="24"/>
        </w:rPr>
      </w:pPr>
      <w:r w:rsidRPr="003E076D">
        <w:rPr>
          <w:b/>
          <w:bCs/>
          <w:sz w:val="24"/>
          <w:szCs w:val="24"/>
        </w:rPr>
        <w:t>Develop User Interface (UI):</w:t>
      </w:r>
    </w:p>
    <w:p w14:paraId="0DD602D6" w14:textId="77777777" w:rsidR="002216E4" w:rsidRPr="003E076D" w:rsidRDefault="002216E4" w:rsidP="002216E4">
      <w:pPr>
        <w:pStyle w:val="ListParagraph"/>
        <w:widowControl/>
        <w:numPr>
          <w:ilvl w:val="0"/>
          <w:numId w:val="39"/>
        </w:numPr>
        <w:autoSpaceDE/>
        <w:autoSpaceDN/>
        <w:spacing w:after="160" w:line="259" w:lineRule="auto"/>
        <w:jc w:val="both"/>
        <w:rPr>
          <w:sz w:val="24"/>
          <w:szCs w:val="24"/>
        </w:rPr>
      </w:pPr>
      <w:r w:rsidRPr="003E076D">
        <w:rPr>
          <w:sz w:val="24"/>
          <w:szCs w:val="24"/>
        </w:rPr>
        <w:lastRenderedPageBreak/>
        <w:t>Design and develop the user interface (UI) components, including screens, forms, menus, buttons, and widgets.</w:t>
      </w:r>
    </w:p>
    <w:p w14:paraId="663774BA" w14:textId="77777777" w:rsidR="002216E4" w:rsidRPr="003E076D" w:rsidRDefault="002216E4" w:rsidP="002216E4">
      <w:pPr>
        <w:pStyle w:val="ListParagraph"/>
        <w:widowControl/>
        <w:numPr>
          <w:ilvl w:val="0"/>
          <w:numId w:val="39"/>
        </w:numPr>
        <w:autoSpaceDE/>
        <w:autoSpaceDN/>
        <w:spacing w:after="160" w:line="259" w:lineRule="auto"/>
        <w:jc w:val="both"/>
        <w:rPr>
          <w:sz w:val="24"/>
          <w:szCs w:val="24"/>
        </w:rPr>
      </w:pPr>
      <w:r w:rsidRPr="003E076D">
        <w:rPr>
          <w:sz w:val="24"/>
          <w:szCs w:val="24"/>
        </w:rPr>
        <w:t>Use frontend technologies such as HTML, CSS, JavaScript, and frontend frameworks to create interactive and responsive user interfaces.</w:t>
      </w:r>
    </w:p>
    <w:p w14:paraId="7885EB1E" w14:textId="77777777" w:rsidR="002216E4" w:rsidRPr="003E076D" w:rsidRDefault="002216E4" w:rsidP="002216E4">
      <w:pPr>
        <w:jc w:val="both"/>
        <w:rPr>
          <w:b/>
          <w:bCs/>
          <w:sz w:val="24"/>
          <w:szCs w:val="24"/>
        </w:rPr>
      </w:pPr>
      <w:r w:rsidRPr="003E076D">
        <w:rPr>
          <w:b/>
          <w:bCs/>
          <w:sz w:val="24"/>
          <w:szCs w:val="24"/>
        </w:rPr>
        <w:t>Integrate Components:</w:t>
      </w:r>
    </w:p>
    <w:p w14:paraId="4499DF26" w14:textId="77777777" w:rsidR="002216E4" w:rsidRPr="003E076D" w:rsidRDefault="002216E4" w:rsidP="002216E4">
      <w:pPr>
        <w:pStyle w:val="ListParagraph"/>
        <w:widowControl/>
        <w:numPr>
          <w:ilvl w:val="0"/>
          <w:numId w:val="40"/>
        </w:numPr>
        <w:autoSpaceDE/>
        <w:autoSpaceDN/>
        <w:spacing w:after="160" w:line="259" w:lineRule="auto"/>
        <w:jc w:val="both"/>
        <w:rPr>
          <w:sz w:val="24"/>
          <w:szCs w:val="24"/>
        </w:rPr>
      </w:pPr>
      <w:r w:rsidRPr="003E076D">
        <w:rPr>
          <w:sz w:val="24"/>
          <w:szCs w:val="24"/>
        </w:rPr>
        <w:t>Integrate different modules, components, and libraries to build a cohesive and functional system.</w:t>
      </w:r>
    </w:p>
    <w:p w14:paraId="5E129B61" w14:textId="77777777" w:rsidR="002216E4" w:rsidRPr="003E076D" w:rsidRDefault="002216E4" w:rsidP="002216E4">
      <w:pPr>
        <w:pStyle w:val="ListParagraph"/>
        <w:widowControl/>
        <w:numPr>
          <w:ilvl w:val="0"/>
          <w:numId w:val="40"/>
        </w:numPr>
        <w:autoSpaceDE/>
        <w:autoSpaceDN/>
        <w:spacing w:after="160" w:line="259" w:lineRule="auto"/>
        <w:jc w:val="both"/>
        <w:rPr>
          <w:sz w:val="24"/>
          <w:szCs w:val="24"/>
        </w:rPr>
      </w:pPr>
      <w:r w:rsidRPr="003E076D">
        <w:rPr>
          <w:sz w:val="24"/>
          <w:szCs w:val="24"/>
        </w:rPr>
        <w:t>Ensure that components communicate effectively with each other and adhere to the defined interfaces and protocols.</w:t>
      </w:r>
    </w:p>
    <w:p w14:paraId="0ADFCBA2" w14:textId="77777777" w:rsidR="002216E4" w:rsidRPr="003E076D" w:rsidRDefault="002216E4" w:rsidP="002216E4">
      <w:pPr>
        <w:jc w:val="both"/>
        <w:rPr>
          <w:b/>
          <w:bCs/>
          <w:sz w:val="24"/>
          <w:szCs w:val="24"/>
        </w:rPr>
      </w:pPr>
      <w:r w:rsidRPr="003E076D">
        <w:rPr>
          <w:b/>
          <w:bCs/>
          <w:sz w:val="24"/>
          <w:szCs w:val="24"/>
        </w:rPr>
        <w:t>Implement Data Access Layer:</w:t>
      </w:r>
    </w:p>
    <w:p w14:paraId="4693AED6" w14:textId="77777777" w:rsidR="002216E4" w:rsidRPr="003E076D" w:rsidRDefault="002216E4" w:rsidP="002216E4">
      <w:pPr>
        <w:pStyle w:val="ListParagraph"/>
        <w:widowControl/>
        <w:numPr>
          <w:ilvl w:val="0"/>
          <w:numId w:val="41"/>
        </w:numPr>
        <w:autoSpaceDE/>
        <w:autoSpaceDN/>
        <w:spacing w:after="160" w:line="259" w:lineRule="auto"/>
        <w:jc w:val="both"/>
        <w:rPr>
          <w:sz w:val="24"/>
          <w:szCs w:val="24"/>
        </w:rPr>
      </w:pPr>
      <w:r w:rsidRPr="003E076D">
        <w:rPr>
          <w:sz w:val="24"/>
          <w:szCs w:val="24"/>
        </w:rPr>
        <w:t>Develop the data access layer to interact with the database or external data sources.</w:t>
      </w:r>
    </w:p>
    <w:p w14:paraId="2AA72F4B" w14:textId="77777777" w:rsidR="002216E4" w:rsidRPr="003E076D" w:rsidRDefault="002216E4" w:rsidP="002216E4">
      <w:pPr>
        <w:pStyle w:val="ListParagraph"/>
        <w:widowControl/>
        <w:numPr>
          <w:ilvl w:val="0"/>
          <w:numId w:val="41"/>
        </w:numPr>
        <w:autoSpaceDE/>
        <w:autoSpaceDN/>
        <w:spacing w:after="160" w:line="259" w:lineRule="auto"/>
        <w:jc w:val="both"/>
        <w:rPr>
          <w:sz w:val="24"/>
          <w:szCs w:val="24"/>
        </w:rPr>
      </w:pPr>
      <w:r w:rsidRPr="003E076D">
        <w:rPr>
          <w:sz w:val="24"/>
          <w:szCs w:val="24"/>
        </w:rPr>
        <w:t>Write code to perform CRUD (Create, Read, Update, Delete) operations, query data, and handle transactions.</w:t>
      </w:r>
    </w:p>
    <w:p w14:paraId="6ACE2B22" w14:textId="77777777" w:rsidR="002216E4" w:rsidRPr="003E076D" w:rsidRDefault="002216E4" w:rsidP="002216E4">
      <w:pPr>
        <w:pStyle w:val="ListParagraph"/>
        <w:widowControl/>
        <w:numPr>
          <w:ilvl w:val="0"/>
          <w:numId w:val="41"/>
        </w:numPr>
        <w:autoSpaceDE/>
        <w:autoSpaceDN/>
        <w:spacing w:after="160" w:line="259" w:lineRule="auto"/>
        <w:jc w:val="both"/>
        <w:rPr>
          <w:sz w:val="24"/>
          <w:szCs w:val="24"/>
        </w:rPr>
      </w:pPr>
      <w:r w:rsidRPr="003E076D">
        <w:rPr>
          <w:sz w:val="24"/>
          <w:szCs w:val="24"/>
        </w:rPr>
        <w:t>Use Object-Relational Mapping (ORM) frameworks (e.g., Hibernate, Entity Framework) or data access libraries to abstract database interactions and improve productivity.</w:t>
      </w:r>
    </w:p>
    <w:p w14:paraId="02599DDC" w14:textId="77777777" w:rsidR="002216E4" w:rsidRPr="003E076D" w:rsidRDefault="002216E4" w:rsidP="002216E4">
      <w:pPr>
        <w:jc w:val="both"/>
        <w:rPr>
          <w:b/>
          <w:bCs/>
          <w:sz w:val="24"/>
          <w:szCs w:val="24"/>
        </w:rPr>
      </w:pPr>
      <w:r w:rsidRPr="003E076D">
        <w:rPr>
          <w:b/>
          <w:bCs/>
          <w:sz w:val="24"/>
          <w:szCs w:val="24"/>
        </w:rPr>
        <w:t>Write Unit Tests:</w:t>
      </w:r>
    </w:p>
    <w:p w14:paraId="4309A09E" w14:textId="77777777" w:rsidR="002216E4" w:rsidRPr="003E076D" w:rsidRDefault="002216E4" w:rsidP="002216E4">
      <w:pPr>
        <w:pStyle w:val="ListParagraph"/>
        <w:widowControl/>
        <w:numPr>
          <w:ilvl w:val="0"/>
          <w:numId w:val="42"/>
        </w:numPr>
        <w:autoSpaceDE/>
        <w:autoSpaceDN/>
        <w:spacing w:after="160" w:line="259" w:lineRule="auto"/>
        <w:jc w:val="both"/>
        <w:rPr>
          <w:sz w:val="24"/>
          <w:szCs w:val="24"/>
        </w:rPr>
      </w:pPr>
      <w:r w:rsidRPr="003E076D">
        <w:rPr>
          <w:sz w:val="24"/>
          <w:szCs w:val="24"/>
        </w:rPr>
        <w:t>Write unit tests to validate the functionality of individual units or components of the software.</w:t>
      </w:r>
    </w:p>
    <w:p w14:paraId="6363A0DE" w14:textId="77777777" w:rsidR="002216E4" w:rsidRPr="003E076D" w:rsidRDefault="002216E4" w:rsidP="002216E4">
      <w:pPr>
        <w:pStyle w:val="ListParagraph"/>
        <w:widowControl/>
        <w:numPr>
          <w:ilvl w:val="0"/>
          <w:numId w:val="42"/>
        </w:numPr>
        <w:autoSpaceDE/>
        <w:autoSpaceDN/>
        <w:spacing w:after="160" w:line="259" w:lineRule="auto"/>
        <w:jc w:val="both"/>
        <w:rPr>
          <w:sz w:val="24"/>
          <w:szCs w:val="24"/>
        </w:rPr>
      </w:pPr>
      <w:r w:rsidRPr="003E076D">
        <w:rPr>
          <w:sz w:val="24"/>
          <w:szCs w:val="24"/>
        </w:rPr>
        <w:t xml:space="preserve">Use testing frameworks (e.g., JUnit, </w:t>
      </w:r>
      <w:proofErr w:type="spellStart"/>
      <w:r w:rsidRPr="003E076D">
        <w:rPr>
          <w:sz w:val="24"/>
          <w:szCs w:val="24"/>
        </w:rPr>
        <w:t>NUnit</w:t>
      </w:r>
      <w:proofErr w:type="spellEnd"/>
      <w:r w:rsidRPr="003E076D">
        <w:rPr>
          <w:sz w:val="24"/>
          <w:szCs w:val="24"/>
        </w:rPr>
        <w:t>) and mocking libraries to simulate dependencies and isolate units for testing.</w:t>
      </w:r>
    </w:p>
    <w:p w14:paraId="001F62D5" w14:textId="77777777" w:rsidR="002216E4" w:rsidRPr="003E076D" w:rsidRDefault="002216E4" w:rsidP="002216E4">
      <w:pPr>
        <w:pStyle w:val="ListParagraph"/>
        <w:widowControl/>
        <w:numPr>
          <w:ilvl w:val="0"/>
          <w:numId w:val="42"/>
        </w:numPr>
        <w:autoSpaceDE/>
        <w:autoSpaceDN/>
        <w:spacing w:after="160" w:line="259" w:lineRule="auto"/>
        <w:jc w:val="both"/>
        <w:rPr>
          <w:sz w:val="24"/>
          <w:szCs w:val="24"/>
        </w:rPr>
      </w:pPr>
      <w:r w:rsidRPr="003E076D">
        <w:rPr>
          <w:sz w:val="24"/>
          <w:szCs w:val="24"/>
        </w:rPr>
        <w:t>Write test cases to cover different scenarios, edge cases, and error conditions to ensure robustness and reliability of the code.</w:t>
      </w:r>
    </w:p>
    <w:p w14:paraId="4F1F345C" w14:textId="77777777" w:rsidR="002216E4" w:rsidRPr="003E076D" w:rsidRDefault="002216E4" w:rsidP="002216E4">
      <w:pPr>
        <w:jc w:val="both"/>
        <w:rPr>
          <w:b/>
          <w:bCs/>
          <w:sz w:val="24"/>
          <w:szCs w:val="24"/>
        </w:rPr>
      </w:pPr>
      <w:r w:rsidRPr="003E076D">
        <w:rPr>
          <w:b/>
          <w:bCs/>
          <w:sz w:val="24"/>
          <w:szCs w:val="24"/>
        </w:rPr>
        <w:t>Perform Integration Testing:</w:t>
      </w:r>
    </w:p>
    <w:p w14:paraId="7B2882FD" w14:textId="77777777" w:rsidR="002216E4" w:rsidRPr="003E076D" w:rsidRDefault="002216E4" w:rsidP="002216E4">
      <w:pPr>
        <w:pStyle w:val="ListParagraph"/>
        <w:widowControl/>
        <w:numPr>
          <w:ilvl w:val="0"/>
          <w:numId w:val="43"/>
        </w:numPr>
        <w:autoSpaceDE/>
        <w:autoSpaceDN/>
        <w:spacing w:after="160" w:line="259" w:lineRule="auto"/>
        <w:jc w:val="both"/>
        <w:rPr>
          <w:sz w:val="24"/>
          <w:szCs w:val="24"/>
        </w:rPr>
      </w:pPr>
      <w:r w:rsidRPr="003E076D">
        <w:rPr>
          <w:sz w:val="24"/>
          <w:szCs w:val="24"/>
        </w:rPr>
        <w:t>Conduct integration testing to verify that different components work together as expected.</w:t>
      </w:r>
    </w:p>
    <w:p w14:paraId="5C361CC5" w14:textId="77777777" w:rsidR="002216E4" w:rsidRPr="003E076D" w:rsidRDefault="002216E4" w:rsidP="002216E4">
      <w:pPr>
        <w:pStyle w:val="ListParagraph"/>
        <w:widowControl/>
        <w:numPr>
          <w:ilvl w:val="0"/>
          <w:numId w:val="43"/>
        </w:numPr>
        <w:autoSpaceDE/>
        <w:autoSpaceDN/>
        <w:spacing w:after="160" w:line="259" w:lineRule="auto"/>
        <w:jc w:val="both"/>
        <w:rPr>
          <w:sz w:val="24"/>
          <w:szCs w:val="24"/>
        </w:rPr>
      </w:pPr>
      <w:r w:rsidRPr="003E076D">
        <w:rPr>
          <w:sz w:val="24"/>
          <w:szCs w:val="24"/>
        </w:rPr>
        <w:t>Test the interactions between modules, APIs, and external dependencies to identify and resolve integration issues.</w:t>
      </w:r>
    </w:p>
    <w:p w14:paraId="22FA8AF5" w14:textId="77777777" w:rsidR="002216E4" w:rsidRPr="003E076D" w:rsidRDefault="002216E4" w:rsidP="002216E4">
      <w:pPr>
        <w:pStyle w:val="ListParagraph"/>
        <w:widowControl/>
        <w:numPr>
          <w:ilvl w:val="0"/>
          <w:numId w:val="43"/>
        </w:numPr>
        <w:autoSpaceDE/>
        <w:autoSpaceDN/>
        <w:spacing w:after="160" w:line="259" w:lineRule="auto"/>
        <w:jc w:val="both"/>
        <w:rPr>
          <w:sz w:val="24"/>
          <w:szCs w:val="24"/>
        </w:rPr>
      </w:pPr>
      <w:r w:rsidRPr="003E076D">
        <w:rPr>
          <w:sz w:val="24"/>
          <w:szCs w:val="24"/>
        </w:rPr>
        <w:t>Use techniques such as black-box testing, white-box testing, and end-to-end testing to validate system behavior across various integration points.</w:t>
      </w:r>
    </w:p>
    <w:p w14:paraId="00B1A73C" w14:textId="77777777" w:rsidR="002216E4" w:rsidRPr="003E076D" w:rsidRDefault="002216E4" w:rsidP="002216E4">
      <w:pPr>
        <w:jc w:val="both"/>
        <w:rPr>
          <w:b/>
          <w:bCs/>
          <w:sz w:val="24"/>
          <w:szCs w:val="24"/>
        </w:rPr>
      </w:pPr>
      <w:r w:rsidRPr="003E076D">
        <w:rPr>
          <w:b/>
          <w:bCs/>
          <w:sz w:val="24"/>
          <w:szCs w:val="24"/>
        </w:rPr>
        <w:t>Debug and Refactor Code:</w:t>
      </w:r>
    </w:p>
    <w:p w14:paraId="3A694E30" w14:textId="77777777" w:rsidR="002216E4" w:rsidRPr="003E076D" w:rsidRDefault="002216E4" w:rsidP="002216E4">
      <w:pPr>
        <w:pStyle w:val="ListParagraph"/>
        <w:widowControl/>
        <w:numPr>
          <w:ilvl w:val="0"/>
          <w:numId w:val="44"/>
        </w:numPr>
        <w:autoSpaceDE/>
        <w:autoSpaceDN/>
        <w:spacing w:after="160" w:line="259" w:lineRule="auto"/>
        <w:jc w:val="both"/>
        <w:rPr>
          <w:sz w:val="24"/>
          <w:szCs w:val="24"/>
        </w:rPr>
      </w:pPr>
      <w:r w:rsidRPr="003E076D">
        <w:rPr>
          <w:sz w:val="24"/>
          <w:szCs w:val="24"/>
        </w:rPr>
        <w:t>Debug code to identify and fix defects, errors, and anomalies in the software.</w:t>
      </w:r>
    </w:p>
    <w:p w14:paraId="74E9536A" w14:textId="77777777" w:rsidR="002216E4" w:rsidRPr="003E076D" w:rsidRDefault="002216E4" w:rsidP="002216E4">
      <w:pPr>
        <w:pStyle w:val="ListParagraph"/>
        <w:widowControl/>
        <w:numPr>
          <w:ilvl w:val="0"/>
          <w:numId w:val="44"/>
        </w:numPr>
        <w:autoSpaceDE/>
        <w:autoSpaceDN/>
        <w:spacing w:after="160" w:line="259" w:lineRule="auto"/>
        <w:jc w:val="both"/>
        <w:rPr>
          <w:sz w:val="24"/>
          <w:szCs w:val="24"/>
        </w:rPr>
      </w:pPr>
      <w:r w:rsidRPr="003E076D">
        <w:rPr>
          <w:sz w:val="24"/>
          <w:szCs w:val="24"/>
        </w:rPr>
        <w:t>Use debugging tools, logging frameworks, and diagnostic utilities to trace and troubleshoot issues.</w:t>
      </w:r>
    </w:p>
    <w:p w14:paraId="3631F5DB" w14:textId="77777777" w:rsidR="002216E4" w:rsidRPr="003E076D" w:rsidRDefault="002216E4" w:rsidP="002216E4">
      <w:pPr>
        <w:pStyle w:val="ListParagraph"/>
        <w:widowControl/>
        <w:numPr>
          <w:ilvl w:val="0"/>
          <w:numId w:val="44"/>
        </w:numPr>
        <w:autoSpaceDE/>
        <w:autoSpaceDN/>
        <w:spacing w:after="160" w:line="259" w:lineRule="auto"/>
        <w:jc w:val="both"/>
        <w:rPr>
          <w:sz w:val="24"/>
          <w:szCs w:val="24"/>
        </w:rPr>
      </w:pPr>
      <w:r w:rsidRPr="003E076D">
        <w:rPr>
          <w:sz w:val="24"/>
          <w:szCs w:val="24"/>
        </w:rPr>
        <w:t>Refactor code to improve readability, performance, and maintainability while preserving the existing functionality.</w:t>
      </w:r>
    </w:p>
    <w:p w14:paraId="35B19F36" w14:textId="77777777" w:rsidR="002216E4" w:rsidRPr="003E076D" w:rsidRDefault="002216E4" w:rsidP="002216E4">
      <w:pPr>
        <w:jc w:val="both"/>
        <w:rPr>
          <w:b/>
          <w:bCs/>
          <w:sz w:val="24"/>
          <w:szCs w:val="24"/>
        </w:rPr>
      </w:pPr>
      <w:r w:rsidRPr="003E076D">
        <w:rPr>
          <w:b/>
          <w:bCs/>
          <w:sz w:val="24"/>
          <w:szCs w:val="24"/>
        </w:rPr>
        <w:t>Optimize Performance:</w:t>
      </w:r>
    </w:p>
    <w:p w14:paraId="7A35AD7C" w14:textId="77777777" w:rsidR="002216E4" w:rsidRPr="003E076D" w:rsidRDefault="002216E4" w:rsidP="002216E4">
      <w:pPr>
        <w:pStyle w:val="ListParagraph"/>
        <w:widowControl/>
        <w:numPr>
          <w:ilvl w:val="0"/>
          <w:numId w:val="45"/>
        </w:numPr>
        <w:autoSpaceDE/>
        <w:autoSpaceDN/>
        <w:spacing w:after="160" w:line="259" w:lineRule="auto"/>
        <w:jc w:val="both"/>
        <w:rPr>
          <w:sz w:val="24"/>
          <w:szCs w:val="24"/>
        </w:rPr>
      </w:pPr>
      <w:r w:rsidRPr="003E076D">
        <w:rPr>
          <w:sz w:val="24"/>
          <w:szCs w:val="24"/>
        </w:rPr>
        <w:t>Identify and address performance bottlenecks, inefficiencies, and resource constraints in the code.</w:t>
      </w:r>
    </w:p>
    <w:p w14:paraId="784D6A33" w14:textId="77777777" w:rsidR="002216E4" w:rsidRPr="003E076D" w:rsidRDefault="002216E4" w:rsidP="002216E4">
      <w:pPr>
        <w:pStyle w:val="ListParagraph"/>
        <w:widowControl/>
        <w:numPr>
          <w:ilvl w:val="0"/>
          <w:numId w:val="45"/>
        </w:numPr>
        <w:autoSpaceDE/>
        <w:autoSpaceDN/>
        <w:spacing w:after="160" w:line="259" w:lineRule="auto"/>
        <w:jc w:val="both"/>
        <w:rPr>
          <w:sz w:val="24"/>
          <w:szCs w:val="24"/>
        </w:rPr>
      </w:pPr>
      <w:r w:rsidRPr="003E076D">
        <w:rPr>
          <w:sz w:val="24"/>
          <w:szCs w:val="24"/>
        </w:rPr>
        <w:t>Use profiling tools to analyze code execution, memory usage, and I/O operations to identify areas for optimization.</w:t>
      </w:r>
    </w:p>
    <w:p w14:paraId="4CF025FB" w14:textId="77777777" w:rsidR="002216E4" w:rsidRDefault="002216E4" w:rsidP="002216E4">
      <w:pPr>
        <w:pStyle w:val="ListParagraph"/>
        <w:widowControl/>
        <w:numPr>
          <w:ilvl w:val="0"/>
          <w:numId w:val="45"/>
        </w:numPr>
        <w:autoSpaceDE/>
        <w:autoSpaceDN/>
        <w:spacing w:after="160" w:line="259" w:lineRule="auto"/>
        <w:jc w:val="both"/>
        <w:rPr>
          <w:sz w:val="24"/>
          <w:szCs w:val="24"/>
        </w:rPr>
      </w:pPr>
      <w:r w:rsidRPr="003E076D">
        <w:rPr>
          <w:sz w:val="24"/>
          <w:szCs w:val="24"/>
        </w:rPr>
        <w:t>Optimize algorithms, data structures, and database queries to improve the overall performance and responsiveness of the system.</w:t>
      </w:r>
    </w:p>
    <w:p w14:paraId="33EDE6FA" w14:textId="77777777" w:rsidR="002216E4" w:rsidRDefault="002216E4" w:rsidP="002216E4">
      <w:pPr>
        <w:spacing w:line="360" w:lineRule="auto"/>
        <w:jc w:val="both"/>
        <w:sectPr w:rsidR="002216E4" w:rsidSect="002216E4">
          <w:footerReference w:type="default" r:id="rId20"/>
          <w:pgSz w:w="11910" w:h="17340"/>
          <w:pgMar w:top="1340" w:right="1560" w:bottom="1200" w:left="1580" w:header="0" w:footer="1014" w:gutter="0"/>
          <w:cols w:space="720"/>
        </w:sectPr>
      </w:pPr>
    </w:p>
    <w:p w14:paraId="48C2C1A9" w14:textId="77777777" w:rsidR="002216E4" w:rsidRDefault="002216E4" w:rsidP="002216E4">
      <w:pPr>
        <w:pStyle w:val="BodyText"/>
        <w:spacing w:before="1"/>
        <w:ind w:left="220"/>
      </w:pPr>
    </w:p>
    <w:p w14:paraId="728C5D1D" w14:textId="77777777" w:rsidR="002216E4" w:rsidRDefault="002216E4" w:rsidP="002216E4">
      <w:pPr>
        <w:pStyle w:val="BodyText"/>
        <w:spacing w:before="1"/>
        <w:ind w:left="220"/>
      </w:pPr>
      <w:r>
        <w:rPr>
          <w:b/>
          <w:bCs/>
          <w:sz w:val="52"/>
          <w:szCs w:val="52"/>
        </w:rPr>
        <w:t>Screen shot</w:t>
      </w:r>
    </w:p>
    <w:p w14:paraId="0DDD10E2" w14:textId="77777777" w:rsidR="002216E4" w:rsidRDefault="002216E4" w:rsidP="002216E4">
      <w:pPr>
        <w:pStyle w:val="BodyText"/>
        <w:spacing w:before="1"/>
        <w:ind w:left="220"/>
      </w:pPr>
    </w:p>
    <w:p w14:paraId="74DD5E94" w14:textId="77777777" w:rsidR="002216E4" w:rsidRDefault="002216E4" w:rsidP="002216E4">
      <w:pPr>
        <w:pStyle w:val="BodyText"/>
        <w:spacing w:before="1"/>
        <w:ind w:left="220"/>
      </w:pPr>
    </w:p>
    <w:p w14:paraId="6B82419C" w14:textId="77777777" w:rsidR="002216E4" w:rsidRDefault="002216E4" w:rsidP="002216E4">
      <w:pPr>
        <w:pStyle w:val="BodyText"/>
        <w:spacing w:before="1"/>
        <w:ind w:left="220"/>
      </w:pPr>
      <w:r>
        <w:t>ADD SS after configuration</w:t>
      </w:r>
    </w:p>
    <w:p w14:paraId="7F1BE299" w14:textId="77777777" w:rsidR="002216E4" w:rsidRDefault="002216E4" w:rsidP="002216E4">
      <w:pPr>
        <w:pStyle w:val="BodyText"/>
        <w:spacing w:before="1"/>
        <w:ind w:left="220"/>
      </w:pPr>
    </w:p>
    <w:p w14:paraId="6BD0FB32" w14:textId="77777777" w:rsidR="002216E4" w:rsidRDefault="002216E4" w:rsidP="002216E4">
      <w:pPr>
        <w:pStyle w:val="BodyText"/>
        <w:spacing w:before="1"/>
        <w:ind w:left="220"/>
      </w:pPr>
    </w:p>
    <w:p w14:paraId="4B41917E" w14:textId="77777777" w:rsidR="002216E4" w:rsidRDefault="002216E4" w:rsidP="002216E4">
      <w:pPr>
        <w:pStyle w:val="BodyText"/>
        <w:spacing w:before="1"/>
        <w:ind w:left="220"/>
      </w:pPr>
    </w:p>
    <w:p w14:paraId="2D777102" w14:textId="77777777" w:rsidR="002216E4" w:rsidRDefault="002216E4" w:rsidP="002216E4">
      <w:pPr>
        <w:pStyle w:val="BodyText"/>
        <w:spacing w:before="1"/>
        <w:rPr>
          <w:b/>
          <w:bCs/>
          <w:sz w:val="52"/>
          <w:szCs w:val="52"/>
        </w:rPr>
      </w:pPr>
      <w:r>
        <w:rPr>
          <w:b/>
          <w:bCs/>
          <w:sz w:val="52"/>
          <w:szCs w:val="52"/>
        </w:rPr>
        <w:t>Source code</w:t>
      </w:r>
    </w:p>
    <w:p w14:paraId="5A371239" w14:textId="77777777" w:rsidR="002216E4" w:rsidRDefault="002216E4" w:rsidP="002216E4">
      <w:pPr>
        <w:pStyle w:val="BodyText"/>
        <w:spacing w:before="1"/>
        <w:rPr>
          <w:b/>
          <w:bCs/>
          <w:sz w:val="52"/>
          <w:szCs w:val="52"/>
        </w:rPr>
      </w:pPr>
    </w:p>
    <w:p w14:paraId="0DC2ECE7" w14:textId="77777777" w:rsidR="002216E4" w:rsidRDefault="002216E4" w:rsidP="002216E4">
      <w:pPr>
        <w:pStyle w:val="BodyText"/>
        <w:spacing w:before="1"/>
        <w:ind w:left="220"/>
      </w:pPr>
      <w:r>
        <w:t>ADD SC after configuration</w:t>
      </w:r>
    </w:p>
    <w:p w14:paraId="0A070561" w14:textId="77777777" w:rsidR="002216E4" w:rsidRDefault="002216E4" w:rsidP="002216E4">
      <w:pPr>
        <w:pStyle w:val="BodyText"/>
        <w:spacing w:before="1"/>
        <w:rPr>
          <w:b/>
          <w:bCs/>
          <w:sz w:val="52"/>
          <w:szCs w:val="52"/>
        </w:rPr>
      </w:pPr>
    </w:p>
    <w:p w14:paraId="4A661B33" w14:textId="77777777" w:rsidR="002216E4" w:rsidRDefault="002216E4" w:rsidP="002216E4">
      <w:pPr>
        <w:widowControl/>
        <w:adjustRightInd w:val="0"/>
        <w:rPr>
          <w:rFonts w:ascii="Courier New" w:eastAsiaTheme="minorEastAsia" w:hAnsi="Courier New" w:cs="Courier New"/>
          <w:color w:val="000000"/>
          <w:sz w:val="20"/>
          <w:szCs w:val="20"/>
          <w:lang w:bidi="ar-SA"/>
        </w:rPr>
      </w:pPr>
    </w:p>
    <w:p w14:paraId="4A2E5FE0" w14:textId="77777777" w:rsidR="002216E4" w:rsidRPr="004D5261" w:rsidRDefault="002216E4" w:rsidP="002216E4">
      <w:pPr>
        <w:pStyle w:val="BodyText"/>
        <w:rPr>
          <w:b/>
          <w:bCs/>
          <w:sz w:val="32"/>
          <w:szCs w:val="32"/>
        </w:rPr>
      </w:pPr>
      <w:r w:rsidRPr="004D5261">
        <w:rPr>
          <w:b/>
          <w:bCs/>
          <w:sz w:val="32"/>
          <w:szCs w:val="32"/>
        </w:rPr>
        <w:t>Testing</w:t>
      </w:r>
    </w:p>
    <w:p w14:paraId="7020E0E0" w14:textId="77777777" w:rsidR="002216E4" w:rsidRDefault="002216E4" w:rsidP="002216E4">
      <w:pPr>
        <w:pStyle w:val="BodyText"/>
        <w:spacing w:before="8"/>
        <w:jc w:val="both"/>
        <w:rPr>
          <w:b/>
          <w:sz w:val="53"/>
        </w:rPr>
      </w:pPr>
    </w:p>
    <w:p w14:paraId="385FDCAC" w14:textId="77777777" w:rsidR="002216E4" w:rsidRDefault="002216E4" w:rsidP="002216E4">
      <w:pPr>
        <w:pStyle w:val="BodyText"/>
        <w:ind w:left="220" w:right="241"/>
        <w:jc w:val="both"/>
      </w:pPr>
      <w:r>
        <w:t xml:space="preserve">Software testing is the process of evaluation a software item to detect differences between given input and expected output. Also to assess the feature of A software item. Testing assesses the quality of the product. Software testing is a process that should be done during the development process. In other </w:t>
      </w:r>
      <w:proofErr w:type="gramStart"/>
      <w:r>
        <w:t>words</w:t>
      </w:r>
      <w:proofErr w:type="gramEnd"/>
      <w:r>
        <w:t xml:space="preserve"> software testing is a verification and validation process.</w:t>
      </w:r>
    </w:p>
    <w:p w14:paraId="50A19085" w14:textId="77777777" w:rsidR="002216E4" w:rsidRDefault="002216E4" w:rsidP="002216E4">
      <w:pPr>
        <w:pStyle w:val="BodyText"/>
        <w:spacing w:before="5"/>
        <w:jc w:val="both"/>
        <w:rPr>
          <w:sz w:val="36"/>
        </w:rPr>
      </w:pPr>
    </w:p>
    <w:p w14:paraId="61321695" w14:textId="77777777" w:rsidR="002216E4" w:rsidRDefault="002216E4" w:rsidP="002216E4">
      <w:pPr>
        <w:pStyle w:val="Heading6"/>
        <w:jc w:val="both"/>
      </w:pPr>
      <w:r>
        <w:t>Verification</w:t>
      </w:r>
    </w:p>
    <w:p w14:paraId="59992AEB" w14:textId="77777777" w:rsidR="002216E4" w:rsidRDefault="002216E4" w:rsidP="002216E4">
      <w:pPr>
        <w:pStyle w:val="BodyText"/>
        <w:spacing w:before="135"/>
        <w:ind w:left="220" w:right="241"/>
        <w:jc w:val="both"/>
      </w:pPr>
      <w:r>
        <w:t>Verification is the process to make sure the product satisfies the conditions imposed at the start of the development phase. In other words, to make sure the product behaves the way we want it to.</w:t>
      </w:r>
    </w:p>
    <w:p w14:paraId="64105C93" w14:textId="77777777" w:rsidR="002216E4" w:rsidRDefault="002216E4" w:rsidP="002216E4">
      <w:pPr>
        <w:pStyle w:val="Heading6"/>
        <w:spacing w:before="4"/>
        <w:jc w:val="both"/>
      </w:pPr>
      <w:r>
        <w:t>Validation</w:t>
      </w:r>
    </w:p>
    <w:p w14:paraId="62BC601F" w14:textId="77777777" w:rsidR="002216E4" w:rsidRDefault="002216E4" w:rsidP="002216E4">
      <w:pPr>
        <w:pStyle w:val="BodyText"/>
        <w:spacing w:before="134"/>
        <w:ind w:left="220" w:right="233"/>
        <w:jc w:val="both"/>
      </w:pPr>
      <w:r>
        <w:t>Validation is the process to make sure the product satisfies the specified requirements at the end of the development phase. In other words, to make sure the product is built as per customer requirements.</w:t>
      </w:r>
    </w:p>
    <w:p w14:paraId="6FC0749A" w14:textId="77777777" w:rsidR="002216E4" w:rsidRDefault="002216E4" w:rsidP="002216E4">
      <w:pPr>
        <w:pStyle w:val="BodyText"/>
        <w:spacing w:before="9"/>
        <w:jc w:val="both"/>
        <w:rPr>
          <w:sz w:val="35"/>
        </w:rPr>
      </w:pPr>
    </w:p>
    <w:p w14:paraId="45463500" w14:textId="77777777" w:rsidR="002216E4" w:rsidRDefault="002216E4" w:rsidP="002216E4">
      <w:pPr>
        <w:pStyle w:val="BodyText"/>
        <w:spacing w:before="1"/>
        <w:ind w:left="220" w:right="235"/>
        <w:jc w:val="both"/>
      </w:pPr>
      <w:r>
        <w:t xml:space="preserve">Testing goes side by side with the implementation that is aimed at ensuring that the system works accurately and efficiently before the live operation is </w:t>
      </w:r>
      <w:proofErr w:type="gramStart"/>
      <w:r>
        <w:t>performed .The</w:t>
      </w:r>
      <w:proofErr w:type="gramEnd"/>
      <w:r>
        <w:t xml:space="preserve"> common view of testing held by the user is process of executing a program with explicit intention of handling errors. The application which has been developed has to be tested to prove its validity. Testing is considered to be the least creative phase of the whole cycle of system design. </w:t>
      </w:r>
      <w:r>
        <w:rPr>
          <w:spacing w:val="-3"/>
        </w:rPr>
        <w:t xml:space="preserve">In </w:t>
      </w:r>
      <w:r>
        <w:t xml:space="preserve">the real sense it is the phase, which helps </w:t>
      </w:r>
      <w:proofErr w:type="gramStart"/>
      <w:r>
        <w:t>to  bring</w:t>
      </w:r>
      <w:proofErr w:type="gramEnd"/>
      <w:r>
        <w:t xml:space="preserve"> out the creativity of the other phases, and makes it shine.</w:t>
      </w:r>
    </w:p>
    <w:p w14:paraId="316C20FC" w14:textId="77777777" w:rsidR="002216E4" w:rsidRDefault="002216E4" w:rsidP="002216E4">
      <w:pPr>
        <w:pStyle w:val="BodyText"/>
        <w:jc w:val="both"/>
        <w:rPr>
          <w:sz w:val="36"/>
        </w:rPr>
      </w:pPr>
    </w:p>
    <w:p w14:paraId="1C3A312D" w14:textId="478544C3" w:rsidR="002216E4" w:rsidRDefault="002216E4" w:rsidP="002216E4">
      <w:pPr>
        <w:pStyle w:val="BodyText"/>
        <w:spacing w:before="1"/>
        <w:ind w:left="220" w:right="242"/>
        <w:jc w:val="both"/>
      </w:pPr>
      <w:r>
        <w:t>The Smart Flight Booking System was tested using the following two techniques of application testing:</w:t>
      </w:r>
    </w:p>
    <w:p w14:paraId="7F7D45B7" w14:textId="77777777" w:rsidR="002216E4" w:rsidRDefault="002216E4" w:rsidP="002216E4">
      <w:pPr>
        <w:pStyle w:val="Heading6"/>
        <w:spacing w:before="4"/>
        <w:jc w:val="both"/>
      </w:pPr>
      <w:r>
        <w:t>Unit Testing:</w:t>
      </w:r>
    </w:p>
    <w:p w14:paraId="03E86A6E" w14:textId="77777777" w:rsidR="002216E4" w:rsidRDefault="002216E4" w:rsidP="002216E4">
      <w:pPr>
        <w:pStyle w:val="ListParagraph1"/>
        <w:numPr>
          <w:ilvl w:val="0"/>
          <w:numId w:val="1"/>
        </w:numPr>
        <w:tabs>
          <w:tab w:val="left" w:pos="940"/>
          <w:tab w:val="left" w:pos="941"/>
        </w:tabs>
        <w:spacing w:before="134"/>
        <w:ind w:right="239"/>
        <w:jc w:val="both"/>
        <w:rPr>
          <w:sz w:val="24"/>
        </w:rPr>
      </w:pPr>
      <w:r>
        <w:rPr>
          <w:sz w:val="24"/>
        </w:rPr>
        <w:t xml:space="preserve">In the line of </w:t>
      </w:r>
      <w:proofErr w:type="gramStart"/>
      <w:r>
        <w:rPr>
          <w:sz w:val="24"/>
        </w:rPr>
        <w:t>strategy</w:t>
      </w:r>
      <w:proofErr w:type="gramEnd"/>
      <w:r>
        <w:rPr>
          <w:sz w:val="24"/>
        </w:rPr>
        <w:t xml:space="preserve"> the entire individuals function and modules were put to test independently</w:t>
      </w:r>
    </w:p>
    <w:p w14:paraId="0647B5A3" w14:textId="77777777" w:rsidR="002216E4" w:rsidRDefault="002216E4" w:rsidP="002216E4">
      <w:pPr>
        <w:pStyle w:val="ListParagraph1"/>
        <w:numPr>
          <w:ilvl w:val="0"/>
          <w:numId w:val="1"/>
        </w:numPr>
        <w:tabs>
          <w:tab w:val="left" w:pos="940"/>
          <w:tab w:val="left" w:pos="941"/>
        </w:tabs>
        <w:spacing w:before="13"/>
        <w:ind w:right="242"/>
        <w:jc w:val="both"/>
        <w:rPr>
          <w:sz w:val="24"/>
        </w:rPr>
      </w:pPr>
      <w:r>
        <w:rPr>
          <w:sz w:val="24"/>
        </w:rPr>
        <w:t>By following this strategy all the errors in coding were identified and corrected.</w:t>
      </w:r>
    </w:p>
    <w:p w14:paraId="080FE01F" w14:textId="77777777" w:rsidR="002216E4" w:rsidRDefault="002216E4" w:rsidP="002216E4">
      <w:pPr>
        <w:pStyle w:val="ListParagraph1"/>
        <w:numPr>
          <w:ilvl w:val="0"/>
          <w:numId w:val="1"/>
        </w:numPr>
        <w:tabs>
          <w:tab w:val="left" w:pos="940"/>
          <w:tab w:val="left" w:pos="941"/>
        </w:tabs>
        <w:spacing w:before="7"/>
        <w:ind w:right="241"/>
        <w:jc w:val="both"/>
        <w:rPr>
          <w:sz w:val="24"/>
        </w:rPr>
      </w:pPr>
      <w:r>
        <w:rPr>
          <w:sz w:val="24"/>
        </w:rPr>
        <w:lastRenderedPageBreak/>
        <w:t>This method was applied in combination with the White Box and Black Box testing</w:t>
      </w:r>
    </w:p>
    <w:p w14:paraId="6415B7B0" w14:textId="77777777" w:rsidR="002216E4" w:rsidRDefault="002216E4" w:rsidP="002216E4">
      <w:pPr>
        <w:jc w:val="both"/>
        <w:rPr>
          <w:sz w:val="24"/>
        </w:rPr>
      </w:pPr>
    </w:p>
    <w:p w14:paraId="3034BE25" w14:textId="77777777" w:rsidR="002216E4" w:rsidRDefault="002216E4" w:rsidP="002216E4">
      <w:pPr>
        <w:pStyle w:val="ListParagraph1"/>
        <w:numPr>
          <w:ilvl w:val="0"/>
          <w:numId w:val="1"/>
        </w:numPr>
        <w:tabs>
          <w:tab w:val="left" w:pos="940"/>
          <w:tab w:val="left" w:pos="941"/>
        </w:tabs>
        <w:spacing w:before="76"/>
        <w:jc w:val="both"/>
        <w:rPr>
          <w:sz w:val="24"/>
        </w:rPr>
      </w:pPr>
      <w:r>
        <w:rPr>
          <w:sz w:val="24"/>
        </w:rPr>
        <w:t>Technique to find errors in each module.</w:t>
      </w:r>
    </w:p>
    <w:p w14:paraId="726F57CC" w14:textId="77777777" w:rsidR="002216E4" w:rsidRDefault="002216E4" w:rsidP="002216E4">
      <w:pPr>
        <w:pStyle w:val="ListParagraph1"/>
        <w:numPr>
          <w:ilvl w:val="0"/>
          <w:numId w:val="1"/>
        </w:numPr>
        <w:tabs>
          <w:tab w:val="left" w:pos="940"/>
          <w:tab w:val="left" w:pos="941"/>
        </w:tabs>
        <w:spacing w:before="138"/>
        <w:jc w:val="both"/>
        <w:rPr>
          <w:sz w:val="24"/>
        </w:rPr>
      </w:pPr>
      <w:r>
        <w:rPr>
          <w:sz w:val="24"/>
        </w:rPr>
        <w:t xml:space="preserve">The effort of specific combination of data on system operation </w:t>
      </w:r>
      <w:proofErr w:type="spellStart"/>
      <w:r>
        <w:rPr>
          <w:sz w:val="24"/>
        </w:rPr>
        <w:t>wastested</w:t>
      </w:r>
      <w:proofErr w:type="spellEnd"/>
      <w:r>
        <w:rPr>
          <w:sz w:val="24"/>
        </w:rPr>
        <w:t>.</w:t>
      </w:r>
    </w:p>
    <w:p w14:paraId="34881C74" w14:textId="77777777" w:rsidR="002216E4" w:rsidRDefault="002216E4" w:rsidP="002216E4">
      <w:pPr>
        <w:pStyle w:val="ListParagraph1"/>
        <w:numPr>
          <w:ilvl w:val="0"/>
          <w:numId w:val="1"/>
        </w:numPr>
        <w:tabs>
          <w:tab w:val="left" w:pos="940"/>
          <w:tab w:val="left" w:pos="941"/>
        </w:tabs>
        <w:spacing w:before="136"/>
        <w:jc w:val="both"/>
        <w:rPr>
          <w:sz w:val="24"/>
        </w:rPr>
      </w:pPr>
      <w:r>
        <w:rPr>
          <w:sz w:val="24"/>
        </w:rPr>
        <w:t xml:space="preserve">The following were the testes carried out for Graphical User </w:t>
      </w:r>
      <w:proofErr w:type="gramStart"/>
      <w:r>
        <w:rPr>
          <w:sz w:val="24"/>
        </w:rPr>
        <w:t>Interface(</w:t>
      </w:r>
      <w:proofErr w:type="gramEnd"/>
      <w:r>
        <w:rPr>
          <w:sz w:val="24"/>
        </w:rPr>
        <w:t>GUI).</w:t>
      </w:r>
    </w:p>
    <w:p w14:paraId="64B864FB" w14:textId="77777777" w:rsidR="002216E4" w:rsidRDefault="002216E4" w:rsidP="002216E4">
      <w:pPr>
        <w:pStyle w:val="ListParagraph1"/>
        <w:numPr>
          <w:ilvl w:val="0"/>
          <w:numId w:val="1"/>
        </w:numPr>
        <w:tabs>
          <w:tab w:val="left" w:pos="940"/>
          <w:tab w:val="left" w:pos="941"/>
        </w:tabs>
        <w:spacing w:before="138"/>
        <w:ind w:right="244"/>
        <w:jc w:val="both"/>
        <w:rPr>
          <w:sz w:val="24"/>
        </w:rPr>
      </w:pPr>
      <w:r>
        <w:rPr>
          <w:sz w:val="24"/>
        </w:rPr>
        <w:t xml:space="preserve">It was seen that the pages </w:t>
      </w:r>
      <w:proofErr w:type="gramStart"/>
      <w:r>
        <w:rPr>
          <w:sz w:val="24"/>
        </w:rPr>
        <w:t>opens</w:t>
      </w:r>
      <w:proofErr w:type="gramEnd"/>
      <w:r>
        <w:rPr>
          <w:sz w:val="24"/>
        </w:rPr>
        <w:t xml:space="preserve"> properly based on related menu based commands.</w:t>
      </w:r>
    </w:p>
    <w:p w14:paraId="1106DF08" w14:textId="77777777" w:rsidR="002216E4" w:rsidRDefault="002216E4" w:rsidP="002216E4">
      <w:pPr>
        <w:pStyle w:val="ListParagraph1"/>
        <w:numPr>
          <w:ilvl w:val="0"/>
          <w:numId w:val="1"/>
        </w:numPr>
        <w:tabs>
          <w:tab w:val="left" w:pos="940"/>
          <w:tab w:val="left" w:pos="941"/>
        </w:tabs>
        <w:spacing w:before="7"/>
        <w:ind w:right="240"/>
        <w:jc w:val="both"/>
        <w:rPr>
          <w:sz w:val="24"/>
        </w:rPr>
      </w:pPr>
      <w:r>
        <w:rPr>
          <w:sz w:val="24"/>
        </w:rPr>
        <w:t>It was tested whether all relevant menus, buttons, icons and other controls are available and properly displayed.</w:t>
      </w:r>
    </w:p>
    <w:p w14:paraId="4FA6F452" w14:textId="77777777" w:rsidR="002216E4" w:rsidRDefault="002216E4" w:rsidP="002216E4">
      <w:pPr>
        <w:pStyle w:val="BodyText"/>
        <w:spacing w:before="2"/>
        <w:jc w:val="both"/>
        <w:rPr>
          <w:sz w:val="37"/>
        </w:rPr>
      </w:pPr>
    </w:p>
    <w:p w14:paraId="52F7D364" w14:textId="77777777" w:rsidR="002216E4" w:rsidRDefault="002216E4" w:rsidP="002216E4">
      <w:pPr>
        <w:pStyle w:val="Heading6"/>
        <w:jc w:val="both"/>
      </w:pPr>
      <w:r>
        <w:t>System Testing</w:t>
      </w:r>
    </w:p>
    <w:p w14:paraId="087588DC" w14:textId="77777777" w:rsidR="002216E4" w:rsidRDefault="002216E4" w:rsidP="002216E4">
      <w:pPr>
        <w:pStyle w:val="BodyText"/>
        <w:spacing w:before="132"/>
        <w:ind w:left="220" w:right="240"/>
        <w:jc w:val="both"/>
      </w:pPr>
      <w:r>
        <w:t>We use this testing method. System testing is the testing to ensure that by putting the software in different environments (e.g., Operating Systems) it still works. System testing is done with full system implementation and environment. It falls under the class of black box testing.</w:t>
      </w:r>
    </w:p>
    <w:p w14:paraId="2010181F" w14:textId="77777777" w:rsidR="002216E4" w:rsidRDefault="002216E4" w:rsidP="002216E4">
      <w:pPr>
        <w:pStyle w:val="BodyText"/>
        <w:spacing w:before="6"/>
        <w:jc w:val="both"/>
        <w:rPr>
          <w:sz w:val="36"/>
        </w:rPr>
      </w:pPr>
    </w:p>
    <w:p w14:paraId="247A1995" w14:textId="77777777" w:rsidR="002216E4" w:rsidRDefault="002216E4" w:rsidP="002216E4">
      <w:pPr>
        <w:pStyle w:val="Heading6"/>
        <w:spacing w:before="1"/>
        <w:jc w:val="both"/>
      </w:pPr>
      <w:r>
        <w:t>Performance Testing</w:t>
      </w:r>
    </w:p>
    <w:p w14:paraId="7B342511" w14:textId="77777777" w:rsidR="002216E4" w:rsidRDefault="002216E4" w:rsidP="002216E4">
      <w:pPr>
        <w:pStyle w:val="BodyText"/>
        <w:spacing w:before="132"/>
        <w:ind w:left="220" w:right="244"/>
        <w:jc w:val="both"/>
      </w:pPr>
      <w:r>
        <w:t>Performance testing is the testing to assess the speed and effectiveness of the system and to make sure it is generating results within a specified time as in performance requirements. It falls under the class of black box testing.</w:t>
      </w:r>
    </w:p>
    <w:p w14:paraId="1A7F095F" w14:textId="77777777" w:rsidR="002216E4" w:rsidRDefault="002216E4" w:rsidP="002216E4">
      <w:pPr>
        <w:pStyle w:val="BodyText"/>
        <w:spacing w:before="5"/>
        <w:jc w:val="both"/>
        <w:rPr>
          <w:sz w:val="36"/>
        </w:rPr>
      </w:pPr>
    </w:p>
    <w:p w14:paraId="16972F4C" w14:textId="77777777" w:rsidR="002216E4" w:rsidRDefault="002216E4" w:rsidP="002216E4">
      <w:pPr>
        <w:pStyle w:val="Heading6"/>
        <w:jc w:val="both"/>
      </w:pPr>
      <w:r>
        <w:t>Multi-user System Testing</w:t>
      </w:r>
    </w:p>
    <w:p w14:paraId="40FE2969" w14:textId="77777777" w:rsidR="002216E4" w:rsidRDefault="002216E4" w:rsidP="002216E4">
      <w:pPr>
        <w:pStyle w:val="BodyText"/>
        <w:spacing w:before="134"/>
        <w:ind w:left="220" w:right="240"/>
        <w:jc w:val="both"/>
      </w:pPr>
      <w:r>
        <w:t>Database Locking Schemes: Whenever more than one person is accessing a record/s some type of process must be used to prevent the outer users from attempting to update the same record at the same time. This process is a locking scheme. In its simplest form, a locking scheme allows only one user at a time to update information in the database</w:t>
      </w:r>
    </w:p>
    <w:p w14:paraId="718780D3" w14:textId="77777777" w:rsidR="002216E4" w:rsidRDefault="002216E4" w:rsidP="002216E4">
      <w:pPr>
        <w:pStyle w:val="BodyText"/>
        <w:spacing w:before="134"/>
        <w:ind w:left="220" w:right="240"/>
        <w:jc w:val="both"/>
      </w:pPr>
    </w:p>
    <w:p w14:paraId="76661D21" w14:textId="77777777" w:rsidR="002216E4" w:rsidRPr="00EC2332" w:rsidRDefault="002216E4" w:rsidP="002216E4">
      <w:pPr>
        <w:pStyle w:val="BodyText"/>
        <w:spacing w:before="136"/>
      </w:pPr>
      <w:r w:rsidRPr="00171683">
        <w:rPr>
          <w:b/>
          <w:bCs/>
          <w:sz w:val="32"/>
          <w:szCs w:val="32"/>
        </w:rPr>
        <w:t>Conclusions</w:t>
      </w:r>
    </w:p>
    <w:bookmarkEnd w:id="1"/>
    <w:p w14:paraId="46786C34" w14:textId="77777777" w:rsidR="002216E4" w:rsidRPr="00EC2332" w:rsidRDefault="002216E4" w:rsidP="002216E4">
      <w:pPr>
        <w:pStyle w:val="BodyText"/>
        <w:jc w:val="both"/>
        <w:rPr>
          <w:bCs/>
        </w:rPr>
      </w:pPr>
    </w:p>
    <w:bookmarkEnd w:id="2"/>
    <w:p w14:paraId="12B8A4BA" w14:textId="77777777" w:rsidR="00CA2E90" w:rsidRPr="00CA2E90" w:rsidRDefault="00CA2E90" w:rsidP="00CA2E90">
      <w:pPr>
        <w:spacing w:before="229"/>
        <w:ind w:left="200" w:right="214"/>
        <w:jc w:val="both"/>
        <w:rPr>
          <w:sz w:val="24"/>
          <w:szCs w:val="24"/>
        </w:rPr>
      </w:pPr>
      <w:r w:rsidRPr="00CA2E90">
        <w:rPr>
          <w:sz w:val="24"/>
          <w:szCs w:val="24"/>
        </w:rPr>
        <w:t>The "Flight Booking System" project has successfully transformed the traditional approach to booking flights by introducing a comprehensive, user-friendly, and efficient online platform. Through this project, we have addressed key challenges such as inefficiencies in booking processes, lack of real-time information, and security concerns, resulting in a system that significantly enhances both user experience and operational effectiveness.</w:t>
      </w:r>
    </w:p>
    <w:p w14:paraId="50942A7E" w14:textId="77777777" w:rsidR="00CA2E90" w:rsidRPr="00CA2E90" w:rsidRDefault="00CA2E90" w:rsidP="00CA2E90">
      <w:pPr>
        <w:spacing w:before="229"/>
        <w:ind w:left="200" w:right="214"/>
        <w:jc w:val="both"/>
        <w:rPr>
          <w:sz w:val="24"/>
          <w:szCs w:val="24"/>
        </w:rPr>
      </w:pPr>
    </w:p>
    <w:p w14:paraId="5F2F0315" w14:textId="77777777" w:rsidR="00CA2E90" w:rsidRPr="00CA2E90" w:rsidRDefault="00CA2E90" w:rsidP="00CA2E90">
      <w:pPr>
        <w:spacing w:before="229"/>
        <w:ind w:left="200" w:right="214"/>
        <w:jc w:val="both"/>
        <w:rPr>
          <w:sz w:val="24"/>
          <w:szCs w:val="24"/>
        </w:rPr>
      </w:pPr>
      <w:r w:rsidRPr="00CA2E90">
        <w:rPr>
          <w:sz w:val="24"/>
          <w:szCs w:val="24"/>
        </w:rPr>
        <w:t>For travelers, the platform offers a seamless and convenient way to search for flights, compare prices, and make bookings. The inclusion of real-time updates, secure payment options, and automated confirmations has streamlined the booking process, reducing the time and effort required. Personalized recommendations based on user preferences have further enriched the user experience, making flight booking not only efficient but also tailored to individual needs.</w:t>
      </w:r>
    </w:p>
    <w:p w14:paraId="29961845" w14:textId="77777777" w:rsidR="00CA2E90" w:rsidRPr="00CA2E90" w:rsidRDefault="00CA2E90" w:rsidP="00CA2E90">
      <w:pPr>
        <w:spacing w:before="229"/>
        <w:ind w:left="200" w:right="214"/>
        <w:jc w:val="both"/>
        <w:rPr>
          <w:sz w:val="24"/>
          <w:szCs w:val="24"/>
        </w:rPr>
      </w:pPr>
    </w:p>
    <w:p w14:paraId="7E2DC829" w14:textId="77777777" w:rsidR="00CA2E90" w:rsidRPr="00CA2E90" w:rsidRDefault="00CA2E90" w:rsidP="00CA2E90">
      <w:pPr>
        <w:spacing w:before="229"/>
        <w:ind w:left="200" w:right="214"/>
        <w:jc w:val="both"/>
        <w:rPr>
          <w:sz w:val="24"/>
          <w:szCs w:val="24"/>
        </w:rPr>
      </w:pPr>
      <w:r w:rsidRPr="00CA2E90">
        <w:rPr>
          <w:sz w:val="24"/>
          <w:szCs w:val="24"/>
        </w:rPr>
        <w:t>For airlines and travel agencies, the system provides powerful tools to manage flight schedules, implement dynamic pricing, and gain valuable insights through detailed analytics and reporting. These features have enabled better resource management, optimized revenue strategies, and informed decision-making, contributing to overall operational efficiency. The platform’s scalability and adaptability ensure it can meet the varying needs of different stakeholders within the travel industry.</w:t>
      </w:r>
    </w:p>
    <w:p w14:paraId="3D64B678" w14:textId="77777777" w:rsidR="00CA2E90" w:rsidRPr="00CA2E90" w:rsidRDefault="00CA2E90" w:rsidP="00CA2E90">
      <w:pPr>
        <w:spacing w:before="229"/>
        <w:ind w:left="200" w:right="214"/>
        <w:jc w:val="both"/>
        <w:rPr>
          <w:sz w:val="24"/>
          <w:szCs w:val="24"/>
        </w:rPr>
      </w:pPr>
    </w:p>
    <w:p w14:paraId="5BB8F0E2" w14:textId="77777777" w:rsidR="00CA2E90" w:rsidRPr="00CA2E90" w:rsidRDefault="00CA2E90" w:rsidP="00CA2E90">
      <w:pPr>
        <w:spacing w:before="229"/>
        <w:ind w:left="200" w:right="214"/>
        <w:jc w:val="both"/>
        <w:rPr>
          <w:sz w:val="24"/>
          <w:szCs w:val="24"/>
        </w:rPr>
      </w:pPr>
      <w:r w:rsidRPr="00CA2E90">
        <w:rPr>
          <w:sz w:val="24"/>
          <w:szCs w:val="24"/>
        </w:rPr>
        <w:t xml:space="preserve">Security and data privacy have been prioritized throughout the project, ensuring that user data and transactions are protected in compliance with industry standards. This commitment to security fosters </w:t>
      </w:r>
      <w:proofErr w:type="gramStart"/>
      <w:r w:rsidRPr="00CA2E90">
        <w:rPr>
          <w:sz w:val="24"/>
          <w:szCs w:val="24"/>
        </w:rPr>
        <w:t>trust</w:t>
      </w:r>
      <w:proofErr w:type="gramEnd"/>
      <w:r w:rsidRPr="00CA2E90">
        <w:rPr>
          <w:sz w:val="24"/>
          <w:szCs w:val="24"/>
        </w:rPr>
        <w:t xml:space="preserve"> and reliability, encouraging users to confidently engage with the platform.</w:t>
      </w:r>
    </w:p>
    <w:p w14:paraId="60FDFF64" w14:textId="77777777" w:rsidR="00CA2E90" w:rsidRPr="00CA2E90" w:rsidRDefault="00CA2E90" w:rsidP="00CA2E90">
      <w:pPr>
        <w:spacing w:before="229"/>
        <w:ind w:left="200" w:right="214"/>
        <w:jc w:val="both"/>
        <w:rPr>
          <w:sz w:val="24"/>
          <w:szCs w:val="24"/>
        </w:rPr>
      </w:pPr>
    </w:p>
    <w:p w14:paraId="14DBF26A" w14:textId="0B3B91BF" w:rsidR="002216E4" w:rsidRPr="00EC2332" w:rsidRDefault="00CA2E90" w:rsidP="00CA2E90">
      <w:pPr>
        <w:spacing w:before="229"/>
        <w:ind w:left="200" w:right="214"/>
        <w:jc w:val="both"/>
        <w:rPr>
          <w:sz w:val="24"/>
          <w:szCs w:val="24"/>
        </w:rPr>
      </w:pPr>
      <w:r w:rsidRPr="00CA2E90">
        <w:rPr>
          <w:sz w:val="24"/>
          <w:szCs w:val="24"/>
        </w:rPr>
        <w:t>In conclusion, the "Flight Booking System" project has achieved its goal of modernizing the flight booking process by integrating advanced technology to create an efficient, secure, and user-centric solution. By enhancing customer satisfaction, improving operational efficiency, and providing actionable insights for strategic planning, the project has made a significant contribution to the travel industry. The success of this project lays a strong foundation for future innovations and improvements in the realm of travel and booking systems.</w:t>
      </w:r>
    </w:p>
    <w:p w14:paraId="54EF9915" w14:textId="77777777" w:rsidR="002216E4" w:rsidRDefault="002216E4" w:rsidP="002216E4"/>
    <w:p w14:paraId="06D0ACE6" w14:textId="77777777" w:rsidR="002216E4" w:rsidRDefault="002216E4" w:rsidP="002216E4"/>
    <w:p w14:paraId="1C7C138C" w14:textId="77777777" w:rsidR="00CC61AB" w:rsidRDefault="00CC61AB"/>
    <w:sectPr w:rsidR="00CC61AB" w:rsidSect="002216E4">
      <w:pgSz w:w="11910" w:h="17340"/>
      <w:pgMar w:top="1360" w:right="1560" w:bottom="1200" w:left="1580" w:header="0" w:footer="10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BE66A5" w14:textId="77777777" w:rsidR="00487DF2" w:rsidRDefault="00487DF2">
      <w:r>
        <w:separator/>
      </w:r>
    </w:p>
  </w:endnote>
  <w:endnote w:type="continuationSeparator" w:id="0">
    <w:p w14:paraId="310C07F0" w14:textId="77777777" w:rsidR="00487DF2" w:rsidRDefault="00487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9F25C" w14:textId="283555D0" w:rsidR="00BF1A30" w:rsidRDefault="002216E4">
    <w:pPr>
      <w:pStyle w:val="BodyText"/>
      <w:spacing w:line="14" w:lineRule="auto"/>
      <w:rPr>
        <w:sz w:val="20"/>
      </w:rPr>
    </w:pPr>
    <w:r>
      <w:rPr>
        <w:noProof/>
        <w:lang w:bidi="ar-SA"/>
      </w:rPr>
      <mc:AlternateContent>
        <mc:Choice Requires="wps">
          <w:drawing>
            <wp:anchor distT="0" distB="0" distL="114300" distR="114300" simplePos="0" relativeHeight="251660288" behindDoc="1" locked="0" layoutInCell="1" allowOverlap="1" wp14:anchorId="6572E024" wp14:editId="5D6C8BA0">
              <wp:simplePos x="0" y="0"/>
              <wp:positionH relativeFrom="page">
                <wp:posOffset>3684270</wp:posOffset>
              </wp:positionH>
              <wp:positionV relativeFrom="page">
                <wp:posOffset>10225405</wp:posOffset>
              </wp:positionV>
              <wp:extent cx="194310" cy="165735"/>
              <wp:effectExtent l="0" t="0" r="0" b="5715"/>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4195957E" w14:textId="77777777" w:rsidR="00BF1A3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6572E024" id="_x0000_t202" coordsize="21600,21600" o:spt="202" path="m,l,21600r21600,l21600,xe">
              <v:stroke joinstyle="miter"/>
              <v:path gradientshapeok="t" o:connecttype="rect"/>
            </v:shapetype>
            <v:shape id="Text Box 2" o:spid="_x0000_s1036" type="#_x0000_t202" style="position:absolute;margin-left:290.1pt;margin-top:805.15pt;width:15.3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" filled="f" stroked="f">
              <v:textbox inset="0,0,0,0">
                <w:txbxContent>
                  <w:p w14:paraId="4195957E" w14:textId="77777777" w:rsidR="00BF1A3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C05890" w14:textId="19B7161F" w:rsidR="00BF1A30" w:rsidRDefault="002216E4">
    <w:pPr>
      <w:pStyle w:val="BodyText"/>
      <w:spacing w:line="14" w:lineRule="auto"/>
      <w:rPr>
        <w:sz w:val="20"/>
      </w:rPr>
    </w:pPr>
    <w:r>
      <w:rPr>
        <w:noProof/>
        <w:lang w:bidi="ar-SA"/>
      </w:rPr>
      <mc:AlternateContent>
        <mc:Choice Requires="wps">
          <w:drawing>
            <wp:anchor distT="0" distB="0" distL="114300" distR="114300" simplePos="0" relativeHeight="251659264" behindDoc="1" locked="0" layoutInCell="1" allowOverlap="1" wp14:anchorId="030DC044" wp14:editId="667E635F">
              <wp:simplePos x="0" y="0"/>
              <wp:positionH relativeFrom="page">
                <wp:posOffset>3684270</wp:posOffset>
              </wp:positionH>
              <wp:positionV relativeFrom="page">
                <wp:posOffset>10225405</wp:posOffset>
              </wp:positionV>
              <wp:extent cx="194310" cy="165735"/>
              <wp:effectExtent l="0" t="0" r="0" b="5715"/>
              <wp:wrapNone/>
              <wp:docPr id="106859853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44F16F6D" w14:textId="77777777" w:rsidR="00BF1A3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030DC044" id="_x0000_t202" coordsize="21600,21600" o:spt="202" path="m,l,21600r21600,l21600,xe">
              <v:stroke joinstyle="miter"/>
              <v:path gradientshapeok="t" o:connecttype="rect"/>
            </v:shapetype>
            <v:shape id="Text Box 3" o:spid="_x0000_s1037" type="#_x0000_t202" style="position:absolute;margin-left:290.1pt;margin-top:805.15pt;width:15.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" filled="f" stroked="f">
              <v:textbox inset="0,0,0,0">
                <w:txbxContent>
                  <w:p w14:paraId="44F16F6D" w14:textId="77777777" w:rsidR="00BF1A3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AD6252" w14:textId="77777777" w:rsidR="00487DF2" w:rsidRDefault="00487DF2">
      <w:r>
        <w:separator/>
      </w:r>
    </w:p>
  </w:footnote>
  <w:footnote w:type="continuationSeparator" w:id="0">
    <w:p w14:paraId="71EA77C1" w14:textId="77777777" w:rsidR="00487DF2" w:rsidRDefault="00487D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singleLevel"/>
    <w:tmpl w:val="CF092B84"/>
    <w:lvl w:ilvl="0">
      <w:start w:val="1"/>
      <w:numFmt w:val="bullet"/>
      <w:lvlText w:val="•"/>
      <w:lvlJc w:val="left"/>
    </w:lvl>
  </w:abstractNum>
  <w:abstractNum w:abstractNumId="1" w15:restartNumberingAfterBreak="0">
    <w:nsid w:val="0053208E"/>
    <w:multiLevelType w:val="singleLevel"/>
    <w:tmpl w:val="0053208E"/>
    <w:lvl w:ilvl="0">
      <w:start w:val="1"/>
      <w:numFmt w:val="bullet"/>
      <w:lvlText w:val="•"/>
      <w:lvlJc w:val="left"/>
    </w:lvl>
  </w:abstractNum>
  <w:abstractNum w:abstractNumId="2"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6D6FB7"/>
    <w:multiLevelType w:val="hybridMultilevel"/>
    <w:tmpl w:val="1C728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C53F9C"/>
    <w:multiLevelType w:val="hybridMultilevel"/>
    <w:tmpl w:val="2B467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ADCABA"/>
    <w:multiLevelType w:val="singleLevel"/>
    <w:tmpl w:val="59ADCABA"/>
    <w:lvl w:ilvl="0">
      <w:start w:val="1"/>
      <w:numFmt w:val="bullet"/>
      <w:lvlText w:val="•"/>
      <w:lvlJc w:val="left"/>
    </w:lvl>
  </w:abstractNum>
  <w:abstractNum w:abstractNumId="35"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CCFD6F2"/>
    <w:multiLevelType w:val="multilevel"/>
    <w:tmpl w:val="5CCFD6F2"/>
    <w:lvl w:ilvl="0">
      <w:numFmt w:val="bullet"/>
      <w:lvlText w:val=""/>
      <w:lvlJc w:val="left"/>
      <w:pPr>
        <w:ind w:left="940" w:hanging="360"/>
      </w:pPr>
      <w:rPr>
        <w:rFonts w:ascii="Symbol" w:eastAsia="Symbol" w:hAnsi="Symbol" w:cs="Symbol" w:hint="default"/>
        <w:w w:val="100"/>
        <w:sz w:val="24"/>
        <w:szCs w:val="24"/>
        <w:lang w:val="en-US" w:eastAsia="en-US" w:bidi="en-US"/>
      </w:rPr>
    </w:lvl>
    <w:lvl w:ilvl="1">
      <w:numFmt w:val="bullet"/>
      <w:lvlText w:val="•"/>
      <w:lvlJc w:val="left"/>
      <w:pPr>
        <w:ind w:left="1722" w:hanging="360"/>
      </w:pPr>
      <w:rPr>
        <w:rFonts w:hint="default"/>
        <w:lang w:val="en-US" w:eastAsia="en-US" w:bidi="en-US"/>
      </w:rPr>
    </w:lvl>
    <w:lvl w:ilvl="2">
      <w:numFmt w:val="bullet"/>
      <w:lvlText w:val="•"/>
      <w:lvlJc w:val="left"/>
      <w:pPr>
        <w:ind w:left="2505" w:hanging="360"/>
      </w:pPr>
      <w:rPr>
        <w:rFonts w:hint="default"/>
        <w:lang w:val="en-US" w:eastAsia="en-US" w:bidi="en-US"/>
      </w:rPr>
    </w:lvl>
    <w:lvl w:ilvl="3">
      <w:numFmt w:val="bullet"/>
      <w:lvlText w:val="•"/>
      <w:lvlJc w:val="left"/>
      <w:pPr>
        <w:ind w:left="3287" w:hanging="360"/>
      </w:pPr>
      <w:rPr>
        <w:rFonts w:hint="default"/>
        <w:lang w:val="en-US" w:eastAsia="en-US" w:bidi="en-US"/>
      </w:rPr>
    </w:lvl>
    <w:lvl w:ilvl="4">
      <w:numFmt w:val="bullet"/>
      <w:lvlText w:val="•"/>
      <w:lvlJc w:val="left"/>
      <w:pPr>
        <w:ind w:left="4070" w:hanging="360"/>
      </w:pPr>
      <w:rPr>
        <w:rFonts w:hint="default"/>
        <w:lang w:val="en-US" w:eastAsia="en-US" w:bidi="en-US"/>
      </w:rPr>
    </w:lvl>
    <w:lvl w:ilvl="5">
      <w:numFmt w:val="bullet"/>
      <w:lvlText w:val="•"/>
      <w:lvlJc w:val="left"/>
      <w:pPr>
        <w:ind w:left="4853" w:hanging="360"/>
      </w:pPr>
      <w:rPr>
        <w:rFonts w:hint="default"/>
        <w:lang w:val="en-US" w:eastAsia="en-US" w:bidi="en-US"/>
      </w:rPr>
    </w:lvl>
    <w:lvl w:ilvl="6">
      <w:numFmt w:val="bullet"/>
      <w:lvlText w:val="•"/>
      <w:lvlJc w:val="left"/>
      <w:pPr>
        <w:ind w:left="5635" w:hanging="360"/>
      </w:pPr>
      <w:rPr>
        <w:rFonts w:hint="default"/>
        <w:lang w:val="en-US" w:eastAsia="en-US" w:bidi="en-US"/>
      </w:rPr>
    </w:lvl>
    <w:lvl w:ilvl="7">
      <w:numFmt w:val="bullet"/>
      <w:lvlText w:val="•"/>
      <w:lvlJc w:val="left"/>
      <w:pPr>
        <w:ind w:left="6418" w:hanging="360"/>
      </w:pPr>
      <w:rPr>
        <w:rFonts w:hint="default"/>
        <w:lang w:val="en-US" w:eastAsia="en-US" w:bidi="en-US"/>
      </w:rPr>
    </w:lvl>
    <w:lvl w:ilvl="8">
      <w:numFmt w:val="bullet"/>
      <w:lvlText w:val="•"/>
      <w:lvlJc w:val="left"/>
      <w:pPr>
        <w:ind w:left="7201" w:hanging="360"/>
      </w:pPr>
      <w:rPr>
        <w:rFonts w:hint="default"/>
        <w:lang w:val="en-US" w:eastAsia="en-US" w:bidi="en-US"/>
      </w:rPr>
    </w:lvl>
  </w:abstractNum>
  <w:abstractNum w:abstractNumId="38"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0037877">
    <w:abstractNumId w:val="37"/>
  </w:num>
  <w:num w:numId="2" w16cid:durableId="419788838">
    <w:abstractNumId w:val="1"/>
  </w:num>
  <w:num w:numId="3" w16cid:durableId="822157361">
    <w:abstractNumId w:val="0"/>
  </w:num>
  <w:num w:numId="4" w16cid:durableId="1330448638">
    <w:abstractNumId w:val="34"/>
  </w:num>
  <w:num w:numId="5" w16cid:durableId="439760172">
    <w:abstractNumId w:val="11"/>
  </w:num>
  <w:num w:numId="6" w16cid:durableId="820777992">
    <w:abstractNumId w:val="18"/>
  </w:num>
  <w:num w:numId="7" w16cid:durableId="2003584598">
    <w:abstractNumId w:val="13"/>
  </w:num>
  <w:num w:numId="8" w16cid:durableId="288973844">
    <w:abstractNumId w:val="27"/>
  </w:num>
  <w:num w:numId="9" w16cid:durableId="523059673">
    <w:abstractNumId w:val="33"/>
  </w:num>
  <w:num w:numId="10" w16cid:durableId="1697198988">
    <w:abstractNumId w:val="21"/>
  </w:num>
  <w:num w:numId="11" w16cid:durableId="881865509">
    <w:abstractNumId w:val="24"/>
  </w:num>
  <w:num w:numId="12" w16cid:durableId="1024677146">
    <w:abstractNumId w:val="36"/>
  </w:num>
  <w:num w:numId="13" w16cid:durableId="110129177">
    <w:abstractNumId w:val="31"/>
  </w:num>
  <w:num w:numId="14" w16cid:durableId="1087267168">
    <w:abstractNumId w:val="39"/>
  </w:num>
  <w:num w:numId="15" w16cid:durableId="1748453107">
    <w:abstractNumId w:val="25"/>
  </w:num>
  <w:num w:numId="16" w16cid:durableId="329404296">
    <w:abstractNumId w:val="32"/>
  </w:num>
  <w:num w:numId="17" w16cid:durableId="1573738133">
    <w:abstractNumId w:val="43"/>
  </w:num>
  <w:num w:numId="18" w16cid:durableId="1670019008">
    <w:abstractNumId w:val="19"/>
  </w:num>
  <w:num w:numId="19" w16cid:durableId="1455518288">
    <w:abstractNumId w:val="12"/>
  </w:num>
  <w:num w:numId="20" w16cid:durableId="669870860">
    <w:abstractNumId w:val="9"/>
  </w:num>
  <w:num w:numId="21" w16cid:durableId="1904296843">
    <w:abstractNumId w:val="16"/>
  </w:num>
  <w:num w:numId="22" w16cid:durableId="2071881147">
    <w:abstractNumId w:val="17"/>
  </w:num>
  <w:num w:numId="23" w16cid:durableId="107741415">
    <w:abstractNumId w:val="28"/>
  </w:num>
  <w:num w:numId="24" w16cid:durableId="1254391410">
    <w:abstractNumId w:val="7"/>
  </w:num>
  <w:num w:numId="25" w16cid:durableId="605767676">
    <w:abstractNumId w:val="40"/>
  </w:num>
  <w:num w:numId="26" w16cid:durableId="1256478878">
    <w:abstractNumId w:val="44"/>
  </w:num>
  <w:num w:numId="27" w16cid:durableId="1652054631">
    <w:abstractNumId w:val="14"/>
  </w:num>
  <w:num w:numId="28" w16cid:durableId="1603876723">
    <w:abstractNumId w:val="30"/>
  </w:num>
  <w:num w:numId="29" w16cid:durableId="120269270">
    <w:abstractNumId w:val="38"/>
  </w:num>
  <w:num w:numId="30" w16cid:durableId="751898638">
    <w:abstractNumId w:val="23"/>
  </w:num>
  <w:num w:numId="31" w16cid:durableId="419528533">
    <w:abstractNumId w:val="15"/>
  </w:num>
  <w:num w:numId="32" w16cid:durableId="802961020">
    <w:abstractNumId w:val="42"/>
  </w:num>
  <w:num w:numId="33" w16cid:durableId="2120442735">
    <w:abstractNumId w:val="20"/>
  </w:num>
  <w:num w:numId="34" w16cid:durableId="1952474446">
    <w:abstractNumId w:val="10"/>
  </w:num>
  <w:num w:numId="35" w16cid:durableId="145586837">
    <w:abstractNumId w:val="2"/>
  </w:num>
  <w:num w:numId="36" w16cid:durableId="933913">
    <w:abstractNumId w:val="6"/>
  </w:num>
  <w:num w:numId="37" w16cid:durableId="891697652">
    <w:abstractNumId w:val="29"/>
  </w:num>
  <w:num w:numId="38" w16cid:durableId="165560687">
    <w:abstractNumId w:val="26"/>
  </w:num>
  <w:num w:numId="39" w16cid:durableId="2145845872">
    <w:abstractNumId w:val="35"/>
  </w:num>
  <w:num w:numId="40" w16cid:durableId="737092289">
    <w:abstractNumId w:val="8"/>
  </w:num>
  <w:num w:numId="41" w16cid:durableId="140076312">
    <w:abstractNumId w:val="3"/>
  </w:num>
  <w:num w:numId="42" w16cid:durableId="670530524">
    <w:abstractNumId w:val="4"/>
  </w:num>
  <w:num w:numId="43" w16cid:durableId="29767292">
    <w:abstractNumId w:val="22"/>
  </w:num>
  <w:num w:numId="44" w16cid:durableId="1776369079">
    <w:abstractNumId w:val="41"/>
  </w:num>
  <w:num w:numId="45" w16cid:durableId="1717043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6E4"/>
    <w:rsid w:val="001D3C8E"/>
    <w:rsid w:val="002216E4"/>
    <w:rsid w:val="003D21CD"/>
    <w:rsid w:val="00487DF2"/>
    <w:rsid w:val="004D1D3B"/>
    <w:rsid w:val="007D1EDF"/>
    <w:rsid w:val="008514D7"/>
    <w:rsid w:val="00B61779"/>
    <w:rsid w:val="00BF1A30"/>
    <w:rsid w:val="00C45E2C"/>
    <w:rsid w:val="00CA2E90"/>
    <w:rsid w:val="00CC61AB"/>
    <w:rsid w:val="00CD5BA0"/>
    <w:rsid w:val="00DF5B3A"/>
    <w:rsid w:val="00E83A3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ACDA9"/>
  <w15:chartTrackingRefBased/>
  <w15:docId w15:val="{0E5CD04B-048A-499F-9345-5E9BEA44E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6E4"/>
    <w:pPr>
      <w:widowControl w:val="0"/>
      <w:autoSpaceDE w:val="0"/>
      <w:autoSpaceDN w:val="0"/>
      <w:spacing w:after="0" w:line="240" w:lineRule="auto"/>
    </w:pPr>
    <w:rPr>
      <w:rFonts w:ascii="Times New Roman" w:eastAsia="Times New Roman" w:hAnsi="Times New Roman" w:cs="Times New Roman"/>
      <w:kern w:val="0"/>
      <w:szCs w:val="22"/>
      <w:lang w:val="en-US" w:bidi="en-US"/>
      <w14:ligatures w14:val="none"/>
    </w:rPr>
  </w:style>
  <w:style w:type="paragraph" w:styleId="Heading1">
    <w:name w:val="heading 1"/>
    <w:basedOn w:val="Normal"/>
    <w:next w:val="Normal"/>
    <w:link w:val="Heading1Char"/>
    <w:qFormat/>
    <w:rsid w:val="002216E4"/>
    <w:pPr>
      <w:spacing w:before="59"/>
      <w:ind w:left="200" w:right="220"/>
      <w:jc w:val="center"/>
      <w:outlineLvl w:val="0"/>
    </w:pPr>
    <w:rPr>
      <w:b/>
      <w:bCs/>
      <w:sz w:val="40"/>
      <w:szCs w:val="40"/>
    </w:rPr>
  </w:style>
  <w:style w:type="paragraph" w:styleId="Heading5">
    <w:name w:val="heading 5"/>
    <w:basedOn w:val="Normal"/>
    <w:next w:val="Normal"/>
    <w:link w:val="Heading5Char"/>
    <w:unhideWhenUsed/>
    <w:qFormat/>
    <w:rsid w:val="002216E4"/>
    <w:pPr>
      <w:spacing w:before="60"/>
      <w:ind w:left="642" w:hanging="422"/>
      <w:outlineLvl w:val="4"/>
    </w:pPr>
    <w:rPr>
      <w:b/>
      <w:bCs/>
      <w:sz w:val="28"/>
      <w:szCs w:val="28"/>
    </w:rPr>
  </w:style>
  <w:style w:type="paragraph" w:styleId="Heading6">
    <w:name w:val="heading 6"/>
    <w:basedOn w:val="Normal"/>
    <w:next w:val="Normal"/>
    <w:link w:val="Heading6Char"/>
    <w:unhideWhenUsed/>
    <w:qFormat/>
    <w:rsid w:val="002216E4"/>
    <w:pPr>
      <w:ind w:left="22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16E4"/>
    <w:rPr>
      <w:rFonts w:ascii="Times New Roman" w:eastAsia="Times New Roman" w:hAnsi="Times New Roman" w:cs="Times New Roman"/>
      <w:b/>
      <w:bCs/>
      <w:kern w:val="0"/>
      <w:sz w:val="40"/>
      <w:szCs w:val="40"/>
      <w:lang w:val="en-US" w:bidi="en-US"/>
      <w14:ligatures w14:val="none"/>
    </w:rPr>
  </w:style>
  <w:style w:type="character" w:customStyle="1" w:styleId="Heading5Char">
    <w:name w:val="Heading 5 Char"/>
    <w:basedOn w:val="DefaultParagraphFont"/>
    <w:link w:val="Heading5"/>
    <w:qFormat/>
    <w:rsid w:val="002216E4"/>
    <w:rPr>
      <w:rFonts w:ascii="Times New Roman" w:eastAsia="Times New Roman" w:hAnsi="Times New Roman" w:cs="Times New Roman"/>
      <w:b/>
      <w:bCs/>
      <w:kern w:val="0"/>
      <w:sz w:val="28"/>
      <w:lang w:val="en-US" w:bidi="en-US"/>
      <w14:ligatures w14:val="none"/>
    </w:rPr>
  </w:style>
  <w:style w:type="character" w:customStyle="1" w:styleId="Heading6Char">
    <w:name w:val="Heading 6 Char"/>
    <w:basedOn w:val="DefaultParagraphFont"/>
    <w:link w:val="Heading6"/>
    <w:rsid w:val="002216E4"/>
    <w:rPr>
      <w:rFonts w:ascii="Times New Roman" w:eastAsia="Times New Roman" w:hAnsi="Times New Roman" w:cs="Times New Roman"/>
      <w:b/>
      <w:bCs/>
      <w:kern w:val="0"/>
      <w:sz w:val="24"/>
      <w:szCs w:val="24"/>
      <w:lang w:val="en-US" w:bidi="en-US"/>
      <w14:ligatures w14:val="none"/>
    </w:rPr>
  </w:style>
  <w:style w:type="paragraph" w:styleId="BodyText">
    <w:name w:val="Body Text"/>
    <w:basedOn w:val="Normal"/>
    <w:link w:val="BodyTextChar"/>
    <w:qFormat/>
    <w:rsid w:val="002216E4"/>
    <w:rPr>
      <w:sz w:val="24"/>
      <w:szCs w:val="24"/>
    </w:rPr>
  </w:style>
  <w:style w:type="character" w:customStyle="1" w:styleId="BodyTextChar">
    <w:name w:val="Body Text Char"/>
    <w:basedOn w:val="DefaultParagraphFont"/>
    <w:link w:val="BodyText"/>
    <w:qFormat/>
    <w:rsid w:val="002216E4"/>
    <w:rPr>
      <w:rFonts w:ascii="Times New Roman" w:eastAsia="Times New Roman" w:hAnsi="Times New Roman" w:cs="Times New Roman"/>
      <w:kern w:val="0"/>
      <w:sz w:val="24"/>
      <w:szCs w:val="24"/>
      <w:lang w:val="en-US" w:bidi="en-US"/>
      <w14:ligatures w14:val="none"/>
    </w:rPr>
  </w:style>
  <w:style w:type="paragraph" w:customStyle="1" w:styleId="ListParagraph1">
    <w:name w:val="List Paragraph1"/>
    <w:basedOn w:val="Normal"/>
    <w:uiPriority w:val="1"/>
    <w:qFormat/>
    <w:rsid w:val="002216E4"/>
    <w:pPr>
      <w:ind w:left="940" w:hanging="360"/>
    </w:pPr>
  </w:style>
  <w:style w:type="paragraph" w:styleId="ListParagraph">
    <w:name w:val="List Paragraph"/>
    <w:basedOn w:val="Normal"/>
    <w:uiPriority w:val="34"/>
    <w:unhideWhenUsed/>
    <w:qFormat/>
    <w:rsid w:val="002216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28</Pages>
  <Words>7205</Words>
  <Characters>41069</Characters>
  <Application>Microsoft Office Word</Application>
  <DocSecurity>0</DocSecurity>
  <Lines>342</Lines>
  <Paragraphs>96</Paragraphs>
  <ScaleCrop>false</ScaleCrop>
  <Company/>
  <LinksUpToDate>false</LinksUpToDate>
  <CharactersWithSpaces>48178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Patidar</dc:creator>
  <cp:keywords/>
  <dc:description/>
  <cp:lastModifiedBy>Bhupendra Patidar</cp:lastModifiedBy>
  <cp:revision>7</cp:revision>
  <dcterms:created xsi:type="dcterms:W3CDTF">2024-07-18T03:57:00Z</dcterms:created>
  <dcterms:modified xsi:type="dcterms:W3CDTF">2024-08-07T07:07:00Z</dcterms:modified>
</cp:coreProperties>
</file>